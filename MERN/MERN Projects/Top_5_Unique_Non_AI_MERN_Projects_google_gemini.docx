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99B95">
      <w:pPr>
        <w:pStyle w:val="4"/>
        <w:keepNext w:val="0"/>
        <w:keepLines w:val="0"/>
        <w:widowControl/>
        <w:suppressLineNumbers w:val="0"/>
      </w:pPr>
      <w:r>
        <w:t>Online Appointment/Booking System 🗓️ (Medium-Advanced Complexity)</w:t>
      </w:r>
    </w:p>
    <w:p w14:paraId="6BBC654D">
      <w:pPr>
        <w:pStyle w:val="35"/>
        <w:keepNext w:val="0"/>
        <w:keepLines w:val="0"/>
        <w:widowControl/>
        <w:suppressLineNumbers w:val="0"/>
      </w:pPr>
      <w:r>
        <w:t>This project is excellent for showcasing complex scheduling logic and managing time-based data.</w:t>
      </w:r>
    </w:p>
    <w:p w14:paraId="79CCE2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3799DB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Core Learning:</w:t>
      </w:r>
      <w:r>
        <w:t xml:space="preserve"> </w:t>
      </w:r>
      <w:r>
        <w:rPr>
          <w:b/>
          <w:bCs/>
        </w:rPr>
        <w:t>Advanced date/time management</w:t>
      </w:r>
      <w:r>
        <w:t xml:space="preserve"> on both the frontend (React calendar component) and the backend (Node/Express logic). You must manage multiple user roles (Service Provider/Doctor and Client/Patient) and ensure that booked slots are immediately unavailable, which requires complex schema design and transactional logic.</w:t>
      </w:r>
    </w:p>
    <w:p w14:paraId="7961E1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2594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C67529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Features:</w:t>
      </w:r>
      <w:r>
        <w:t xml:space="preserve"> User (Client) can view available slots, Service Provider can set their weekly availability, secure booking process, and a feature to cancel/reschedule appointments.</w:t>
      </w:r>
    </w:p>
    <w:p w14:paraId="2FA253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7036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EA6F89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Why it's Worthwhile:</w:t>
      </w:r>
      <w:r>
        <w:t xml:space="preserve"> Tackles a real-world problem that requires sophisticated logic for concurrency and time-zone handling, making it a standout portfolio piece.</w:t>
      </w:r>
    </w:p>
    <w:p w14:paraId="0165C6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A499A8">
      <w:pPr>
        <w:pStyle w:val="4"/>
        <w:keepNext w:val="0"/>
        <w:keepLines w:val="0"/>
        <w:widowControl/>
        <w:suppressLineNumbers w:val="0"/>
      </w:pPr>
      <w:r>
        <w:t>Personal Finance Tracker with Data Visualization 💰 (Simple to Medium Complexity)</w:t>
      </w:r>
    </w:p>
    <w:p w14:paraId="3879732E">
      <w:pPr>
        <w:pStyle w:val="35"/>
        <w:keepNext w:val="0"/>
        <w:keepLines w:val="0"/>
        <w:widowControl/>
        <w:suppressLineNumbers w:val="0"/>
      </w:pPr>
      <w:r>
        <w:t xml:space="preserve">A perfect project for mastering </w:t>
      </w:r>
      <w:r>
        <w:rPr>
          <w:b/>
          <w:bCs/>
        </w:rPr>
        <w:t>CRUD operations</w:t>
      </w:r>
      <w:r>
        <w:t xml:space="preserve"> and </w:t>
      </w:r>
      <w:r>
        <w:rPr>
          <w:b/>
          <w:bCs/>
        </w:rPr>
        <w:t>data analysis/display</w:t>
      </w:r>
      <w:r>
        <w:t>.</w:t>
      </w:r>
    </w:p>
    <w:p w14:paraId="2C6D53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9378D7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Core Learning:</w:t>
      </w:r>
      <w:r>
        <w:t xml:space="preserve"> Focus is on effective </w:t>
      </w:r>
      <w:r>
        <w:rPr>
          <w:b/>
          <w:bCs/>
        </w:rPr>
        <w:t>MongoDB data aggregation</w:t>
      </w:r>
      <w:r>
        <w:t xml:space="preserve"> and strong </w:t>
      </w:r>
      <w:r>
        <w:rPr>
          <w:b/>
          <w:bCs/>
        </w:rPr>
        <w:t>React state management</w:t>
      </w:r>
      <w:r>
        <w:t xml:space="preserve">. Students practice designing a structured schema for financial data and use libraries like </w:t>
      </w:r>
      <w:r>
        <w:rPr>
          <w:b/>
          <w:bCs/>
        </w:rPr>
        <w:t>Chart.js</w:t>
      </w:r>
      <w:r>
        <w:t xml:space="preserve"> or </w:t>
      </w:r>
      <w:r>
        <w:rPr>
          <w:b/>
          <w:bCs/>
        </w:rPr>
        <w:t>Recharts</w:t>
      </w:r>
      <w:r>
        <w:t xml:space="preserve"> to transform raw data into visual insights (pie charts, bar graphs).</w:t>
      </w:r>
    </w:p>
    <w:p w14:paraId="706A4D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82C64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8E94919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Features:</w:t>
      </w:r>
      <w:r>
        <w:t xml:space="preserve"> Secure User Authentication, logging income/expenses, filtering transactions by date/category, and a dynamic dashboard displaying expenditure breakdown.</w:t>
      </w:r>
    </w:p>
    <w:p w14:paraId="5FBB32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0CDF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A89B1B0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Why it's Worthwhile:</w:t>
      </w:r>
      <w:r>
        <w:t xml:space="preserve"> Extremely practical application that demonstrates skills in both backend data manipulation and frontend data presentation (a core requirement for business dashboards).</w:t>
      </w:r>
    </w:p>
    <w:p w14:paraId="29C3F9E7">
      <w:pPr>
        <w:keepNext w:val="0"/>
        <w:keepLines w:val="0"/>
        <w:widowControl/>
        <w:numPr>
          <w:numId w:val="0"/>
        </w:numPr>
        <w:suppressLineNumbers w:val="0"/>
        <w:pBdr>
          <w:bottom w:val="double" w:color="auto" w:sz="4" w:space="0"/>
        </w:pBdr>
        <w:spacing w:before="0" w:beforeAutospacing="1" w:after="0" w:afterAutospacing="1"/>
      </w:pPr>
    </w:p>
    <w:p w14:paraId="5B2B5915">
      <w:pPr>
        <w:pStyle w:val="3"/>
        <w:keepNext w:val="0"/>
        <w:keepLines w:val="0"/>
        <w:widowControl/>
        <w:suppressLineNumbers w:val="0"/>
      </w:pPr>
      <w:r>
        <w:t>1. Online Appointment/Booking System Blueprint 🗓️</w:t>
      </w:r>
    </w:p>
    <w:p w14:paraId="586F1FCD">
      <w:pPr>
        <w:pStyle w:val="35"/>
        <w:keepNext w:val="0"/>
        <w:keepLines w:val="0"/>
        <w:widowControl/>
        <w:suppressLineNumbers w:val="0"/>
      </w:pPr>
      <w:r>
        <w:t xml:space="preserve">This project emphasizes </w:t>
      </w:r>
      <w:r>
        <w:rPr>
          <w:b/>
          <w:bCs/>
        </w:rPr>
        <w:t>concurrency</w:t>
      </w:r>
      <w:r>
        <w:t xml:space="preserve"> and </w:t>
      </w:r>
      <w:r>
        <w:rPr>
          <w:b/>
          <w:bCs/>
        </w:rPr>
        <w:t>multi-role management</w:t>
      </w:r>
      <w:r>
        <w:t>.</w:t>
      </w:r>
    </w:p>
    <w:p w14:paraId="36D9D9B4">
      <w:pPr>
        <w:pStyle w:val="4"/>
        <w:keepNext w:val="0"/>
        <w:keepLines w:val="0"/>
        <w:widowControl/>
        <w:suppressLineNumbers w:val="0"/>
      </w:pPr>
      <w:r>
        <w:t>Core Database Schemas (MongoDB)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7"/>
        <w:gridCol w:w="2319"/>
        <w:gridCol w:w="2862"/>
        <w:gridCol w:w="1972"/>
      </w:tblGrid>
      <w:tr w14:paraId="351945A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2EF2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Schema Name</w:t>
            </w:r>
          </w:p>
        </w:tc>
        <w:tc>
          <w:tcPr>
            <w:tcW w:w="0" w:type="auto"/>
            <w:shd w:val="clear"/>
            <w:vAlign w:val="center"/>
          </w:tcPr>
          <w:p w14:paraId="2AFA8F8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05A520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Fields</w:t>
            </w:r>
          </w:p>
        </w:tc>
        <w:tc>
          <w:tcPr>
            <w:tcW w:w="0" w:type="auto"/>
            <w:shd w:val="clear"/>
            <w:vAlign w:val="center"/>
          </w:tcPr>
          <w:p w14:paraId="11A87DD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Relationships</w:t>
            </w:r>
          </w:p>
        </w:tc>
      </w:tr>
      <w:tr w14:paraId="4F1F1D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AD95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C23A42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Client/Patient and Provider/Doctor details.</w:t>
            </w:r>
          </w:p>
        </w:tc>
        <w:tc>
          <w:tcPr>
            <w:tcW w:w="0" w:type="auto"/>
            <w:shd w:val="clear"/>
            <w:vAlign w:val="center"/>
          </w:tcPr>
          <w:p w14:paraId="2D93A4D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(hashed),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('client' or 'provider'),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isApproved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(for Provider role).</w:t>
            </w:r>
          </w:p>
        </w:tc>
        <w:tc>
          <w:tcPr>
            <w:tcW w:w="0" w:type="auto"/>
            <w:shd w:val="clear"/>
            <w:vAlign w:val="center"/>
          </w:tcPr>
          <w:p w14:paraId="30F464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One-to-Many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Appointment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(as client)</w:t>
            </w:r>
          </w:p>
        </w:tc>
      </w:tr>
      <w:tr w14:paraId="66F367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895B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ProviderProfile</w:t>
            </w:r>
          </w:p>
        </w:tc>
        <w:tc>
          <w:tcPr>
            <w:tcW w:w="0" w:type="auto"/>
            <w:shd w:val="clear"/>
            <w:vAlign w:val="center"/>
          </w:tcPr>
          <w:p w14:paraId="244C6E2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unique provider information and their availability.</w:t>
            </w:r>
          </w:p>
        </w:tc>
        <w:tc>
          <w:tcPr>
            <w:tcW w:w="0" w:type="auto"/>
            <w:shd w:val="clear"/>
            <w:vAlign w:val="center"/>
          </w:tcPr>
          <w:p w14:paraId="5E0C376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(ref to User),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hourlyRate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availability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(Array of objects: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day: 'Mon', startTime: '09:00', endTime: '17:00' 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/>
            <w:vAlign w:val="center"/>
          </w:tcPr>
          <w:p w14:paraId="6411BC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One-to-One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5C7D77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B3AB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Appointment</w:t>
            </w:r>
          </w:p>
        </w:tc>
        <w:tc>
          <w:tcPr>
            <w:tcW w:w="0" w:type="auto"/>
            <w:shd w:val="clear"/>
            <w:vAlign w:val="center"/>
          </w:tcPr>
          <w:p w14:paraId="044D13D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the actual scheduled bookings.</w:t>
            </w:r>
          </w:p>
        </w:tc>
        <w:tc>
          <w:tcPr>
            <w:tcW w:w="0" w:type="auto"/>
            <w:shd w:val="clear"/>
            <w:vAlign w:val="center"/>
          </w:tcPr>
          <w:p w14:paraId="546FFF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(ref to User),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(ref to User),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startTime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('booked', 'completed', 'canceled').</w:t>
            </w:r>
          </w:p>
        </w:tc>
        <w:tc>
          <w:tcPr>
            <w:tcW w:w="0" w:type="auto"/>
            <w:shd w:val="clear"/>
            <w:vAlign w:val="center"/>
          </w:tcPr>
          <w:p w14:paraId="56FF52C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Many-to-One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(client) and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(provider)</w:t>
            </w:r>
          </w:p>
        </w:tc>
      </w:tr>
    </w:tbl>
    <w:p w14:paraId="20DD95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298E3DE4">
      <w:pPr>
        <w:pStyle w:val="4"/>
        <w:keepNext w:val="0"/>
        <w:keepLines w:val="0"/>
        <w:widowControl/>
        <w:suppressLineNumbers w:val="0"/>
      </w:pPr>
      <w:r>
        <w:t>Key Implementation Features &amp; Logic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5258"/>
        <w:gridCol w:w="1969"/>
      </w:tblGrid>
      <w:tr w14:paraId="3B2E822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B312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Area</w:t>
            </w:r>
          </w:p>
        </w:tc>
        <w:tc>
          <w:tcPr>
            <w:tcW w:w="0" w:type="auto"/>
            <w:shd w:val="clear"/>
            <w:vAlign w:val="center"/>
          </w:tcPr>
          <w:p w14:paraId="715E3E4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 Steps (MERN Stack)</w:t>
            </w:r>
          </w:p>
        </w:tc>
        <w:tc>
          <w:tcPr>
            <w:tcW w:w="0" w:type="auto"/>
            <w:shd w:val="clear"/>
            <w:vAlign w:val="center"/>
          </w:tcPr>
          <w:p w14:paraId="487857F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Learning Focus</w:t>
            </w:r>
          </w:p>
        </w:tc>
      </w:tr>
      <w:tr w14:paraId="705125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AFCA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Roles &amp; Auth</w:t>
            </w:r>
          </w:p>
        </w:tc>
        <w:tc>
          <w:tcPr>
            <w:tcW w:w="0" w:type="auto"/>
            <w:shd w:val="clear"/>
            <w:vAlign w:val="center"/>
          </w:tcPr>
          <w:p w14:paraId="1EC7C4D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Implement JWT-based authentication. Use a middleware function on the Express backend to check 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field (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req.user.role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before granting access to provider-specific routes.</w:t>
            </w:r>
          </w:p>
        </w:tc>
        <w:tc>
          <w:tcPr>
            <w:tcW w:w="0" w:type="auto"/>
            <w:shd w:val="clear"/>
            <w:vAlign w:val="center"/>
          </w:tcPr>
          <w:p w14:paraId="1FB36CC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Authorization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(restricting access based on role).</w:t>
            </w:r>
          </w:p>
        </w:tc>
      </w:tr>
      <w:tr w14:paraId="4ABFF3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AEAA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 Setup</w:t>
            </w:r>
          </w:p>
        </w:tc>
        <w:tc>
          <w:tcPr>
            <w:tcW w:w="0" w:type="auto"/>
            <w:shd w:val="clear"/>
            <w:vAlign w:val="center"/>
          </w:tcPr>
          <w:p w14:paraId="5ACA04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Provider uses a React form to submit their weekly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(e.g., Mon-Fri, 9am-5pm). This data is saved to 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ProviderProfile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schema.</w:t>
            </w:r>
          </w:p>
        </w:tc>
        <w:tc>
          <w:tcPr>
            <w:tcW w:w="0" w:type="auto"/>
            <w:shd w:val="clear"/>
            <w:vAlign w:val="center"/>
          </w:tcPr>
          <w:p w14:paraId="689C766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 Data Structure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(saving nested time data).</w:t>
            </w:r>
          </w:p>
        </w:tc>
      </w:tr>
      <w:tr w14:paraId="75481E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F3B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Slot Calculation</w:t>
            </w:r>
          </w:p>
        </w:tc>
        <w:tc>
          <w:tcPr>
            <w:tcW w:w="0" w:type="auto"/>
            <w:shd w:val="clear"/>
            <w:vAlign w:val="center"/>
          </w:tcPr>
          <w:p w14:paraId="1B7ECD3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Backend Logic (Node/Express):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When a client requests slots for a specific provider and date, the backend must: 1. Fetch the provider's </w:t>
            </w: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base availability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that day. 2. Fetch all </w:t>
            </w: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existing appointments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that day. 3. Calculate and return a list of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available slots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(e.g., 30-minute intervals) by subtracting the booked slots from the base availability.</w:t>
            </w:r>
          </w:p>
        </w:tc>
        <w:tc>
          <w:tcPr>
            <w:tcW w:w="0" w:type="auto"/>
            <w:shd w:val="clear"/>
            <w:vAlign w:val="center"/>
          </w:tcPr>
          <w:p w14:paraId="65D397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Date/Time Arithmetic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Filtering Logic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EE33D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739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Secure Booking</w:t>
            </w:r>
          </w:p>
        </w:tc>
        <w:tc>
          <w:tcPr>
            <w:tcW w:w="0" w:type="auto"/>
            <w:shd w:val="clear"/>
            <w:vAlign w:val="center"/>
          </w:tcPr>
          <w:p w14:paraId="4B4310B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client selects a slot and books. The backend creates a new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Appointment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document.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Crucially, the server must quickly check if that slot was booked by another client simultaneously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(concurrency). </w:t>
            </w: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Advanced: Use </w:t>
            </w:r>
            <w:r>
              <w:rPr>
                <w:rFonts w:ascii="SimSun" w:hAnsi="SimSun" w:eastAsia="SimSun" w:cs="SimSun"/>
                <w:b/>
                <w:bCs/>
                <w:i/>
                <w:iCs/>
                <w:kern w:val="0"/>
                <w:sz w:val="24"/>
                <w:szCs w:val="24"/>
                <w:lang w:val="en-US" w:eastAsia="zh-CN" w:bidi="ar"/>
              </w:rPr>
              <w:t>MongoDB Transactions</w:t>
            </w: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 to ensure the check and insert operations are atomic.</w:t>
            </w:r>
          </w:p>
        </w:tc>
        <w:tc>
          <w:tcPr>
            <w:tcW w:w="0" w:type="auto"/>
            <w:shd w:val="clear"/>
            <w:vAlign w:val="center"/>
          </w:tcPr>
          <w:p w14:paraId="14E4E2B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Concurrency &amp; Transactions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(preventing double-booking).</w:t>
            </w:r>
          </w:p>
        </w:tc>
      </w:tr>
      <w:tr w14:paraId="097C45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F491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Management Dashboard</w:t>
            </w:r>
          </w:p>
        </w:tc>
        <w:tc>
          <w:tcPr>
            <w:tcW w:w="0" w:type="auto"/>
            <w:shd w:val="clear"/>
            <w:vAlign w:val="center"/>
          </w:tcPr>
          <w:p w14:paraId="0348387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 View: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Display all upcoming appointments, filterable by date and status.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Client View: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Display past and future appointments. Implement a React button to trigger a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request to update the appointment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'canceled'.</w:t>
            </w:r>
          </w:p>
        </w:tc>
        <w:tc>
          <w:tcPr>
            <w:tcW w:w="0" w:type="auto"/>
            <w:shd w:val="clear"/>
            <w:vAlign w:val="center"/>
          </w:tcPr>
          <w:p w14:paraId="092E420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Conditional Rendering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Filtering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296142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39870B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2B031">
      <w:pPr>
        <w:pStyle w:val="3"/>
        <w:keepNext w:val="0"/>
        <w:keepLines w:val="0"/>
        <w:widowControl/>
        <w:suppressLineNumbers w:val="0"/>
      </w:pPr>
      <w:r>
        <w:t>2. Personal Finance Tracker Blueprint 💰</w:t>
      </w:r>
    </w:p>
    <w:p w14:paraId="4F49DB18">
      <w:pPr>
        <w:pStyle w:val="35"/>
        <w:keepNext w:val="0"/>
        <w:keepLines w:val="0"/>
        <w:widowControl/>
        <w:suppressLineNumbers w:val="0"/>
      </w:pPr>
      <w:r>
        <w:t xml:space="preserve">This project focuses on </w:t>
      </w:r>
      <w:r>
        <w:rPr>
          <w:b/>
          <w:bCs/>
        </w:rPr>
        <w:t>data integrity</w:t>
      </w:r>
      <w:r>
        <w:t xml:space="preserve"> and </w:t>
      </w:r>
      <w:r>
        <w:rPr>
          <w:b/>
          <w:bCs/>
        </w:rPr>
        <w:t>visualization</w:t>
      </w:r>
      <w:r>
        <w:t>.</w:t>
      </w:r>
    </w:p>
    <w:p w14:paraId="59FBC1AE">
      <w:pPr>
        <w:pStyle w:val="4"/>
        <w:keepNext w:val="0"/>
        <w:keepLines w:val="0"/>
        <w:widowControl/>
        <w:suppressLineNumbers w:val="0"/>
      </w:pPr>
      <w:r>
        <w:t>Core Database Schemas (MongoDB)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2300"/>
        <w:gridCol w:w="3338"/>
        <w:gridCol w:w="1785"/>
      </w:tblGrid>
      <w:tr w14:paraId="13BD953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8CC4A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Schema Name</w:t>
            </w:r>
          </w:p>
        </w:tc>
        <w:tc>
          <w:tcPr>
            <w:tcW w:w="0" w:type="auto"/>
            <w:shd w:val="clear"/>
            <w:vAlign w:val="center"/>
          </w:tcPr>
          <w:p w14:paraId="270619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1E2F4CB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Fields</w:t>
            </w:r>
          </w:p>
        </w:tc>
        <w:tc>
          <w:tcPr>
            <w:tcW w:w="0" w:type="auto"/>
            <w:shd w:val="clear"/>
            <w:vAlign w:val="center"/>
          </w:tcPr>
          <w:p w14:paraId="0820C7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Relationships</w:t>
            </w:r>
          </w:p>
        </w:tc>
      </w:tr>
      <w:tr w14:paraId="2C1D6A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D7B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5DFFE2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authentication details.</w:t>
            </w:r>
          </w:p>
        </w:tc>
        <w:tc>
          <w:tcPr>
            <w:tcW w:w="0" w:type="auto"/>
            <w:shd w:val="clear"/>
            <w:vAlign w:val="center"/>
          </w:tcPr>
          <w:p w14:paraId="44B125C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(hashed),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50E7DFE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One-to-Many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</w:tr>
      <w:tr w14:paraId="318FF4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3110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  <w:tc>
          <w:tcPr>
            <w:tcW w:w="0" w:type="auto"/>
            <w:shd w:val="clear"/>
            <w:vAlign w:val="center"/>
          </w:tcPr>
          <w:p w14:paraId="6523A9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Stores individual income and expense records.</w:t>
            </w:r>
          </w:p>
        </w:tc>
        <w:tc>
          <w:tcPr>
            <w:tcW w:w="0" w:type="auto"/>
            <w:shd w:val="clear"/>
            <w:vAlign w:val="center"/>
          </w:tcPr>
          <w:p w14:paraId="0BA6607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(ref to User),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amount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('income' or 'expense'),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('Food', 'Salary', 'Rent', etc.),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61EDB4A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Many-to-One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  <w:tr w14:paraId="4CB158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664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Budget</w:t>
            </w:r>
          </w:p>
        </w:tc>
        <w:tc>
          <w:tcPr>
            <w:tcW w:w="0" w:type="auto"/>
            <w:shd w:val="clear"/>
            <w:vAlign w:val="center"/>
          </w:tcPr>
          <w:p w14:paraId="678529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Optional: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Stores user-defined monthly budget goals.</w:t>
            </w:r>
          </w:p>
        </w:tc>
        <w:tc>
          <w:tcPr>
            <w:tcW w:w="0" w:type="auto"/>
            <w:shd w:val="clear"/>
            <w:vAlign w:val="center"/>
          </w:tcPr>
          <w:p w14:paraId="6656CC2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(ref to User),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month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3DE452B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Many-to-One with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</w:tr>
    </w:tbl>
    <w:p w14:paraId="1AE131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6743CA44">
      <w:pPr>
        <w:pStyle w:val="4"/>
        <w:keepNext w:val="0"/>
        <w:keepLines w:val="0"/>
        <w:widowControl/>
        <w:suppressLineNumbers w:val="0"/>
      </w:pPr>
      <w:r>
        <w:t>Key Implementation Features &amp; Logic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3"/>
        <w:gridCol w:w="5436"/>
        <w:gridCol w:w="1841"/>
      </w:tblGrid>
      <w:tr w14:paraId="3AEB6C8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5946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Area</w:t>
            </w:r>
          </w:p>
        </w:tc>
        <w:tc>
          <w:tcPr>
            <w:tcW w:w="0" w:type="auto"/>
            <w:shd w:val="clear"/>
            <w:vAlign w:val="center"/>
          </w:tcPr>
          <w:p w14:paraId="0DABAA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 Steps (MERN Stack)</w:t>
            </w:r>
          </w:p>
        </w:tc>
        <w:tc>
          <w:tcPr>
            <w:tcW w:w="0" w:type="auto"/>
            <w:shd w:val="clear"/>
            <w:vAlign w:val="center"/>
          </w:tcPr>
          <w:p w14:paraId="2BDF4CF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Learning Focus</w:t>
            </w:r>
          </w:p>
        </w:tc>
      </w:tr>
      <w:tr w14:paraId="7BE97E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98A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Basic CRUD</w:t>
            </w:r>
          </w:p>
        </w:tc>
        <w:tc>
          <w:tcPr>
            <w:tcW w:w="0" w:type="auto"/>
            <w:shd w:val="clear"/>
            <w:vAlign w:val="center"/>
          </w:tcPr>
          <w:p w14:paraId="75AB122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Create REST APIs for adding, editing, deleting, and viewing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records. Ensure all endpoints require user authentication (JWT check) and only return transactions where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matches the logged-in user's ID.</w:t>
            </w:r>
          </w:p>
        </w:tc>
        <w:tc>
          <w:tcPr>
            <w:tcW w:w="0" w:type="auto"/>
            <w:shd w:val="clear"/>
            <w:vAlign w:val="center"/>
          </w:tcPr>
          <w:p w14:paraId="4F0A233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Secure CRUD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 Protection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8F03F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2CC2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Dynamic Filtering</w:t>
            </w:r>
          </w:p>
        </w:tc>
        <w:tc>
          <w:tcPr>
            <w:tcW w:w="0" w:type="auto"/>
            <w:shd w:val="clear"/>
            <w:vAlign w:val="center"/>
          </w:tcPr>
          <w:p w14:paraId="7B73C5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Implement a React component that allows users to filter transactions by date range, type ('income'/'expense'), and category. The frontend passes these parameters to a backend GET endpoint (e.g.,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/api/transactions?type=expense&amp;startDate=...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where MongoDB queries are constructed.</w:t>
            </w:r>
          </w:p>
        </w:tc>
        <w:tc>
          <w:tcPr>
            <w:tcW w:w="0" w:type="auto"/>
            <w:shd w:val="clear"/>
            <w:vAlign w:val="center"/>
          </w:tcPr>
          <w:p w14:paraId="7E6ECF9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Query Parameter Handling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Efficient Data Retrieval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18C0C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F79B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 Breakdown</w:t>
            </w:r>
          </w:p>
        </w:tc>
        <w:tc>
          <w:tcPr>
            <w:tcW w:w="0" w:type="auto"/>
            <w:shd w:val="clear"/>
            <w:vAlign w:val="center"/>
          </w:tcPr>
          <w:p w14:paraId="6B7A844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Backend Aggregation (MongoDB):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Use the MongoDB aggregation pipeline (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$match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$group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$sum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) to group all expense transactions by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calculate the total amount spent in each category for a given time period.</w:t>
            </w:r>
          </w:p>
        </w:tc>
        <w:tc>
          <w:tcPr>
            <w:tcW w:w="0" w:type="auto"/>
            <w:shd w:val="clear"/>
            <w:vAlign w:val="center"/>
          </w:tcPr>
          <w:p w14:paraId="7060994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MongoDB Aggregation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(the project's main technical challenge).</w:t>
            </w:r>
          </w:p>
        </w:tc>
      </w:tr>
      <w:tr w14:paraId="2C5D7A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8EDC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Visualization</w:t>
            </w:r>
          </w:p>
        </w:tc>
        <w:tc>
          <w:tcPr>
            <w:tcW w:w="0" w:type="auto"/>
            <w:shd w:val="clear"/>
            <w:vAlign w:val="center"/>
          </w:tcPr>
          <w:p w14:paraId="0085EB9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Frontend (React):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Use the data from the aggregation pipeline (e.g.,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category: 'Rent', total: 1200 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category: 'Food', total: 450 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to render charts. A Pie Chart for categories and a Bar Chart for monthly income vs. expense comparisons are ideal.</w:t>
            </w:r>
          </w:p>
        </w:tc>
        <w:tc>
          <w:tcPr>
            <w:tcW w:w="0" w:type="auto"/>
            <w:shd w:val="clear"/>
            <w:vAlign w:val="center"/>
          </w:tcPr>
          <w:p w14:paraId="187CB2C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Frontend Data Mapping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Chart Library Integration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(e.g., Chart.js).</w:t>
            </w:r>
          </w:p>
        </w:tc>
      </w:tr>
      <w:tr w14:paraId="052735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A18E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Dashboard KPI</w:t>
            </w:r>
          </w:p>
        </w:tc>
        <w:tc>
          <w:tcPr>
            <w:tcW w:w="0" w:type="auto"/>
            <w:shd w:val="clear"/>
            <w:vAlign w:val="center"/>
          </w:tcPr>
          <w:p w14:paraId="76CE556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Calculate Key Performance Indicators (KPIs) like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Income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Expenses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 Savings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(Income - Expense) for the current month by running simple aggregation queries.</w:t>
            </w:r>
          </w:p>
        </w:tc>
        <w:tc>
          <w:tcPr>
            <w:tcW w:w="0" w:type="auto"/>
            <w:shd w:val="clear"/>
            <w:vAlign w:val="center"/>
          </w:tcPr>
          <w:p w14:paraId="53FCF12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Real-time Metrics Display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48C53D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16657764">
      <w:pPr>
        <w:pStyle w:val="3"/>
        <w:keepNext w:val="0"/>
        <w:keepLines w:val="0"/>
        <w:widowControl/>
        <w:suppressLineNumbers w:val="0"/>
      </w:pPr>
      <w:r>
        <w:t>1. Online Appointment/Booking System: Slot Logic Blueprint</w:t>
      </w:r>
    </w:p>
    <w:p w14:paraId="5D4A6F31">
      <w:pPr>
        <w:pStyle w:val="35"/>
        <w:keepNext w:val="0"/>
        <w:keepLines w:val="0"/>
        <w:widowControl/>
        <w:suppressLineNumbers w:val="0"/>
      </w:pPr>
      <w:r>
        <w:t xml:space="preserve">The most complex part of this project is the </w:t>
      </w:r>
      <w:r>
        <w:rPr>
          <w:b/>
          <w:bCs/>
        </w:rPr>
        <w:t>backend logic</w:t>
      </w:r>
      <w:r>
        <w:t xml:space="preserve"> for calculating available slots and preventing double-booking.</w:t>
      </w:r>
    </w:p>
    <w:p w14:paraId="70D40DE5">
      <w:pPr>
        <w:pStyle w:val="4"/>
        <w:keepNext w:val="0"/>
        <w:keepLines w:val="0"/>
        <w:widowControl/>
        <w:suppressLineNumbers w:val="0"/>
      </w:pPr>
      <w:r>
        <w:t>A. Backend: API Endpoint for Fetching Available Slots (Express/Node.js)</w:t>
      </w:r>
    </w:p>
    <w:p w14:paraId="3138EC8C">
      <w:pPr>
        <w:pStyle w:val="35"/>
        <w:keepNext w:val="0"/>
        <w:keepLines w:val="0"/>
        <w:widowControl/>
        <w:suppressLineNumbers w:val="0"/>
      </w:pPr>
      <w:r>
        <w:t>This code runs when a client views a provider's calendar for a specific date.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25"/>
        <w:gridCol w:w="3805"/>
      </w:tblGrid>
      <w:tr w14:paraId="5F9CCA4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CD539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File: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routes/appointmentRoutes.js</w:t>
            </w:r>
          </w:p>
        </w:tc>
        <w:tc>
          <w:tcPr>
            <w:tcW w:w="0" w:type="auto"/>
            <w:shd w:val="clear"/>
            <w:vAlign w:val="center"/>
          </w:tcPr>
          <w:p w14:paraId="3AEF598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File: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controllers/appointmentController.js</w:t>
            </w:r>
          </w:p>
        </w:tc>
      </w:tr>
      <w:tr w14:paraId="5870211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33F6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 Definition</w:t>
            </w:r>
          </w:p>
        </w:tc>
        <w:tc>
          <w:tcPr>
            <w:tcW w:w="0" w:type="auto"/>
            <w:shd w:val="clear"/>
            <w:vAlign w:val="center"/>
          </w:tcPr>
          <w:p w14:paraId="2470549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 Logic</w:t>
            </w:r>
          </w:p>
        </w:tc>
      </w:tr>
      <w:tr w14:paraId="5548C3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5238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javascript // GET /api/v1/slots/:providerId/:date router.get('/:providerId/:date', getAvailableSlots); </w:t>
            </w:r>
          </w:p>
        </w:tc>
        <w:tc>
          <w:tcPr>
            <w:tcW w:w="0" w:type="auto"/>
            <w:shd w:val="clear"/>
            <w:vAlign w:val="center"/>
          </w:tcPr>
          <w:p w14:paraId="2BAE068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```javascript</w:t>
            </w:r>
          </w:p>
        </w:tc>
      </w:tr>
      <w:tr w14:paraId="352E6F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434E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 Appointment = require('../models/Appointment');</w:t>
            </w:r>
          </w:p>
        </w:tc>
        <w:tc>
          <w:tcPr>
            <w:tcW w:w="0" w:type="auto"/>
            <w:shd w:val="clear"/>
            <w:vAlign w:val="center"/>
          </w:tcPr>
          <w:p w14:paraId="3103D10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EBA94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FB13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 ProviderProfile = require('../models/ProviderProfile');</w:t>
            </w:r>
          </w:p>
        </w:tc>
        <w:tc>
          <w:tcPr>
            <w:tcW w:w="0" w:type="auto"/>
            <w:shd w:val="clear"/>
            <w:vAlign w:val="center"/>
          </w:tcPr>
          <w:p w14:paraId="1FFE097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81467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E3D8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 moment = require('moment'); // Library for date/time math</w:t>
            </w:r>
          </w:p>
        </w:tc>
        <w:tc>
          <w:tcPr>
            <w:tcW w:w="0" w:type="auto"/>
            <w:shd w:val="clear"/>
            <w:vAlign w:val="center"/>
          </w:tcPr>
          <w:p w14:paraId="2E14AE36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6CE5F4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570556FF">
      <w:pPr>
        <w:pStyle w:val="35"/>
        <w:keepNext w:val="0"/>
        <w:keepLines w:val="0"/>
        <w:widowControl/>
        <w:suppressLineNumbers w:val="0"/>
      </w:pPr>
      <w:r>
        <w:t>exports.getAvailableSlots = async (req, res) =&gt; { const { providerId, date } = req.params; const targetDate = moment(date).format('YYYY-MM-DD');</w:t>
      </w:r>
    </w:p>
    <w:p w14:paraId="211E5A42">
      <w:pPr>
        <w:pStyle w:val="35"/>
        <w:keepNext w:val="0"/>
        <w:keepLines w:val="0"/>
        <w:widowControl/>
        <w:suppressLineNumbers w:val="0"/>
      </w:pPr>
      <w:r>
        <w:t>// 1. Fetch provider's availability profile const profile = await ProviderProfile.findOne({ userId: providerId }); if (!profile) return res.status(404).json({ message: 'Profile not found' });</w:t>
      </w:r>
    </w:p>
    <w:p w14:paraId="03BBD882">
      <w:pPr>
        <w:pStyle w:val="35"/>
        <w:keepNext w:val="0"/>
        <w:keepLines w:val="0"/>
        <w:widowControl/>
        <w:suppressLineNumbers w:val="0"/>
      </w:pPr>
      <w:r>
        <w:t>// Get the day of the week (e.g., 'Mon') const dayOfWeek = moment(date).format('ddd'); // e.g., 'Sun', 'Mon'</w:t>
      </w:r>
    </w:p>
    <w:p w14:paraId="4F6526E8">
      <w:pPr>
        <w:pStyle w:val="35"/>
        <w:keepNext w:val="0"/>
        <w:keepLines w:val="0"/>
        <w:widowControl/>
        <w:suppressLineNumbers w:val="0"/>
      </w:pPr>
      <w:r>
        <w:t>// Find the base availability for that day const dailyAvailability = profile.availability.find( (a) =&gt; a.day === dayOfWeek ); if (!dailyAvailability) { return res.json({ slots: [] }); // Provider is not available }</w:t>
      </w:r>
    </w:p>
    <w:p w14:paraId="3603AC2F">
      <w:pPr>
        <w:pStyle w:val="35"/>
        <w:keepNext w:val="0"/>
        <w:keepLines w:val="0"/>
        <w:widowControl/>
        <w:suppressLineNumbers w:val="0"/>
      </w:pPr>
      <w:r>
        <w:t>// 2. Fetch existing booked appointments for the target date const bookedAppointments = await Appointment.find({ providerId: providerId, date: targetDate, // Match the exact date status: { $in: ['booked', 'completed'] }, }).select('startTime -_id'); // Only need the start time</w:t>
      </w:r>
    </w:p>
    <w:p w14:paraId="3C16D163">
      <w:pPr>
        <w:pStyle w:val="35"/>
        <w:keepNext w:val="0"/>
        <w:keepLines w:val="0"/>
        <w:widowControl/>
        <w:suppressLineNumbers w:val="0"/>
      </w:pPr>
      <w:r>
        <w:t>const bookedTimes = bookedAppointments.map((app) =&gt; app.startTime);</w:t>
      </w:r>
    </w:p>
    <w:p w14:paraId="60524F4A">
      <w:pPr>
        <w:pStyle w:val="35"/>
        <w:keepNext w:val="0"/>
        <w:keepLines w:val="0"/>
        <w:widowControl/>
        <w:suppressLineNumbers w:val="0"/>
      </w:pPr>
      <w:r>
        <w:t>// 3. Generate all possible 30-minute slots let availableSlots = []; let current = moment(targetDate + 'T' + dailyAvailability.startTime); let end = moment(targetDate + 'T' + dailyAvailability.endTime); const slotDuration = 30; // minutes</w:t>
      </w:r>
    </w:p>
    <w:p w14:paraId="384CBDB2">
      <w:pPr>
        <w:pStyle w:val="35"/>
        <w:keepNext w:val="0"/>
        <w:keepLines w:val="0"/>
        <w:widowControl/>
        <w:suppressLineNumbers w:val="0"/>
      </w:pPr>
      <w:r>
        <w:t>while (current.isBefore(end)) { const slotTime = current.format('HH:mm'); // e.g., "09:00"</w:t>
      </w:r>
    </w:p>
    <w:p w14:paraId="30CFAF9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// 4. Filter out booked slots</w:t>
      </w:r>
    </w:p>
    <w:p w14:paraId="5142BBE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if (!bookedTimes.includes(slotTime)) {</w:t>
      </w:r>
    </w:p>
    <w:p w14:paraId="2CE642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availableSlots.push(slotTime);</w:t>
      </w:r>
    </w:p>
    <w:p w14:paraId="0D7E315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}</w:t>
      </w:r>
    </w:p>
    <w:p w14:paraId="6DFEDDA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current.add(slotDuration, 'minutes');</w:t>
      </w:r>
    </w:p>
    <w:p w14:paraId="0380411F">
      <w:pPr>
        <w:pStyle w:val="35"/>
        <w:keepNext w:val="0"/>
        <w:keepLines w:val="0"/>
        <w:widowControl/>
        <w:suppressLineNumbers w:val="0"/>
      </w:pPr>
      <w:r>
        <w:t>}</w:t>
      </w:r>
    </w:p>
    <w:p w14:paraId="4D674362">
      <w:pPr>
        <w:pStyle w:val="35"/>
        <w:keepNext w:val="0"/>
        <w:keepLines w:val="0"/>
        <w:widowControl/>
        <w:suppressLineNumbers w:val="0"/>
      </w:pPr>
      <w:r>
        <w:t>res.json({ slots: availableSlots }); };</w:t>
      </w:r>
    </w:p>
    <w:p w14:paraId="78ECD43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129E5B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### B. Frontend: Displaying Slots (React Component Concept)</w:t>
      </w:r>
    </w:p>
    <w:p w14:paraId="3395FB3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D70C0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```jsx</w:t>
      </w:r>
    </w:p>
    <w:p w14:paraId="35FCA4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React, { useState, useEffect } from 'react';</w:t>
      </w:r>
    </w:p>
    <w:p w14:paraId="5964279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axios from 'axios';</w:t>
      </w:r>
    </w:p>
    <w:p w14:paraId="4A5FBC5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7FAB0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function SlotBooking({ providerId, selectedDate, onBook }) {</w:t>
      </w:r>
    </w:p>
    <w:p w14:paraId="0F5EEE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const [availableSlots, setAvailableSlots] = useState([]);</w:t>
      </w:r>
    </w:p>
    <w:p w14:paraId="7C83014D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1AFA66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useEffect(() =&gt; {</w:t>
      </w:r>
    </w:p>
    <w:p w14:paraId="4C54E7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async function fetchSlots() {</w:t>
      </w:r>
    </w:p>
    <w:p w14:paraId="32CCF6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try {</w:t>
      </w:r>
    </w:p>
    <w:p w14:paraId="4BC6AF7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const response = await axios.get(</w:t>
      </w:r>
    </w:p>
    <w:p w14:paraId="753E30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`/api/v1/slots/${providerId}/${selectedDate}`</w:t>
      </w:r>
    </w:p>
    <w:p w14:paraId="705E8E3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);</w:t>
      </w:r>
    </w:p>
    <w:p w14:paraId="4B15166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setAvailableSlots(response.data.slots);</w:t>
      </w:r>
    </w:p>
    <w:p w14:paraId="30FCE1D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} catch (error) {</w:t>
      </w:r>
    </w:p>
    <w:p w14:paraId="22A2870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console.error('Error fetching slots:', error);</w:t>
      </w:r>
    </w:p>
    <w:p w14:paraId="6D40C5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}</w:t>
      </w:r>
    </w:p>
    <w:p w14:paraId="70F235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23DC7DB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(providerId &amp;&amp; selectedDate) {</w:t>
      </w:r>
    </w:p>
    <w:p w14:paraId="613E89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fetchSlots();</w:t>
      </w:r>
    </w:p>
    <w:p w14:paraId="786874D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7BAEBB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 [providerId, selectedDate]);</w:t>
      </w:r>
    </w:p>
    <w:p w14:paraId="07F3205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4FDCD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const handleSlotClick = (slot) =&gt; {</w:t>
      </w:r>
    </w:p>
    <w:p w14:paraId="376173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// This calls the final booking function which sends a POST request</w:t>
      </w:r>
    </w:p>
    <w:p w14:paraId="53D2EF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// to create a new Appointment document.</w:t>
      </w:r>
    </w:p>
    <w:p w14:paraId="5BC55E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onBook(slot); </w:t>
      </w:r>
    </w:p>
    <w:p w14:paraId="06336D4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};</w:t>
      </w:r>
    </w:p>
    <w:p w14:paraId="6DBB372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C6427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return (</w:t>
      </w:r>
    </w:p>
    <w:p w14:paraId="1FE647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&lt;div&gt;</w:t>
      </w:r>
    </w:p>
    <w:p w14:paraId="68D8FEA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&lt;h3&gt;Available Slots on {selectedDate}&lt;/h3&gt;</w:t>
      </w:r>
    </w:p>
    <w:p w14:paraId="5305E06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{availableSlots.length &gt; 0 ? (</w:t>
      </w:r>
    </w:p>
    <w:p w14:paraId="77697AD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availableSlots.map((slot) =&gt; (</w:t>
      </w:r>
    </w:p>
    <w:p w14:paraId="71D946A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&lt;button key={slot} onClick={() =&gt; handleSlotClick(slot)}&gt;</w:t>
      </w:r>
    </w:p>
    <w:p w14:paraId="37EA6C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{slot}</w:t>
      </w:r>
    </w:p>
    <w:p w14:paraId="16B83CA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&lt;/button&gt;</w:t>
      </w:r>
    </w:p>
    <w:p w14:paraId="482FAC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))</w:t>
      </w:r>
    </w:p>
    <w:p w14:paraId="5D1887C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) : (</w:t>
      </w:r>
    </w:p>
    <w:p w14:paraId="1D985B9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&lt;p&gt;No slots available or provider is off today.&lt;/p&gt;</w:t>
      </w:r>
    </w:p>
    <w:p w14:paraId="66EAE5F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)}</w:t>
      </w:r>
    </w:p>
    <w:p w14:paraId="0F56A71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&lt;/div&gt;</w:t>
      </w:r>
    </w:p>
    <w:p w14:paraId="527D316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);</w:t>
      </w:r>
    </w:p>
    <w:p w14:paraId="553F3AC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0876579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29161">
      <w:pPr>
        <w:pStyle w:val="3"/>
        <w:keepNext w:val="0"/>
        <w:keepLines w:val="0"/>
        <w:widowControl/>
        <w:suppressLineNumbers w:val="0"/>
      </w:pPr>
      <w:r>
        <w:t>2. Personal Finance Tracker: Data Aggregation Blueprint</w:t>
      </w:r>
    </w:p>
    <w:p w14:paraId="2A544645">
      <w:pPr>
        <w:pStyle w:val="35"/>
        <w:keepNext w:val="0"/>
        <w:keepLines w:val="0"/>
        <w:widowControl/>
        <w:suppressLineNumbers w:val="0"/>
      </w:pPr>
      <w:r>
        <w:t xml:space="preserve">The key feature here is using </w:t>
      </w:r>
      <w:r>
        <w:rPr>
          <w:b/>
          <w:bCs/>
        </w:rPr>
        <w:t>MongoDB Aggregation</w:t>
      </w:r>
      <w:r>
        <w:t xml:space="preserve"> to calculate totals and group expenses for visualization.</w:t>
      </w:r>
    </w:p>
    <w:p w14:paraId="5C15C6C0">
      <w:pPr>
        <w:pStyle w:val="4"/>
        <w:keepNext w:val="0"/>
        <w:keepLines w:val="0"/>
        <w:widowControl/>
        <w:suppressLineNumbers w:val="0"/>
      </w:pPr>
      <w:r>
        <w:t>A. Backend: API Endpoint for Category Breakdown (Express/Node.js)</w:t>
      </w:r>
    </w:p>
    <w:p w14:paraId="5A8F618D">
      <w:pPr>
        <w:pStyle w:val="35"/>
        <w:keepNext w:val="0"/>
        <w:keepLines w:val="0"/>
        <w:widowControl/>
        <w:suppressLineNumbers w:val="0"/>
      </w:pPr>
      <w:r>
        <w:t>This code runs when a client loads their dashboard to see a pie chart of spending categories.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8"/>
        <w:gridCol w:w="3622"/>
      </w:tblGrid>
      <w:tr w14:paraId="4D58E14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6CA01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File: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routes/transactionRoutes.js</w:t>
            </w:r>
          </w:p>
        </w:tc>
        <w:tc>
          <w:tcPr>
            <w:tcW w:w="0" w:type="auto"/>
            <w:shd w:val="clear"/>
            <w:vAlign w:val="center"/>
          </w:tcPr>
          <w:p w14:paraId="4C9B38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File: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controllers/transactionController.js</w:t>
            </w:r>
          </w:p>
        </w:tc>
      </w:tr>
      <w:tr w14:paraId="4419FC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A3F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 Definition</w:t>
            </w:r>
          </w:p>
        </w:tc>
        <w:tc>
          <w:tcPr>
            <w:tcW w:w="0" w:type="auto"/>
            <w:shd w:val="clear"/>
            <w:vAlign w:val="center"/>
          </w:tcPr>
          <w:p w14:paraId="09BDA4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Controller Logic</w:t>
            </w:r>
          </w:p>
        </w:tc>
      </w:tr>
      <w:tr w14:paraId="6C5AB8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0DD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javascript // GET /api/v1/transactions/breakdown // Requires authentication middleware (protect) router.get('/breakdown', protect, getCategoryBreakdown); </w:t>
            </w:r>
          </w:p>
        </w:tc>
        <w:tc>
          <w:tcPr>
            <w:tcW w:w="0" w:type="auto"/>
            <w:shd w:val="clear"/>
            <w:vAlign w:val="center"/>
          </w:tcPr>
          <w:p w14:paraId="1BF6382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```javascript</w:t>
            </w:r>
          </w:p>
        </w:tc>
      </w:tr>
      <w:tr w14:paraId="52D9B0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4978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 Transaction = require('../models/Transaction');</w:t>
            </w:r>
          </w:p>
        </w:tc>
        <w:tc>
          <w:tcPr>
            <w:tcW w:w="0" w:type="auto"/>
            <w:shd w:val="clear"/>
            <w:vAlign w:val="center"/>
          </w:tcPr>
          <w:p w14:paraId="7B6741CD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06C1A3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0CFAA0BA">
      <w:pPr>
        <w:pStyle w:val="35"/>
        <w:keepNext w:val="0"/>
        <w:keepLines w:val="0"/>
        <w:widowControl/>
        <w:suppressLineNumbers w:val="0"/>
      </w:pPr>
      <w:r>
        <w:t>exports.getCategoryBreakdown = async (req, res) =&gt; { const userId = req.user.id; // From JWT authentication</w:t>
      </w:r>
    </w:p>
    <w:p w14:paraId="4B858483">
      <w:pPr>
        <w:pStyle w:val="35"/>
        <w:keepNext w:val="0"/>
        <w:keepLines w:val="0"/>
        <w:widowControl/>
        <w:suppressLineNumbers w:val="0"/>
      </w:pPr>
      <w:r>
        <w:t>try { const breakdown = await Transaction.aggregate([ // 1. Filter: Only transactions for the logged-in user { $match: { userId: new mongoose.Types.ObjectId(userId) } },</w:t>
      </w:r>
    </w:p>
    <w:p w14:paraId="728AB2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// 2. Filter: Only expense transactions</w:t>
      </w:r>
    </w:p>
    <w:p w14:paraId="479916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 $match: { type: 'expense' } },</w:t>
      </w:r>
    </w:p>
    <w:p w14:paraId="6962740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A3D219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// 3. Group: Group by category and calculate the sum of amounts</w:t>
      </w:r>
    </w:p>
    <w:p w14:paraId="49AC21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</w:t>
      </w:r>
    </w:p>
    <w:p w14:paraId="2AF6A74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$group: {</w:t>
      </w:r>
    </w:p>
    <w:p w14:paraId="2E20FBC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_id: '$category', // Group by the 'category' field</w:t>
      </w:r>
    </w:p>
    <w:p w14:paraId="3DC101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totalSpent: { $sum: '$amount' }, // Calculate total amount</w:t>
      </w:r>
    </w:p>
    <w:p w14:paraId="4D28D8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count: { $sum: 1 }, // Count the number of transactions</w:t>
      </w:r>
    </w:p>
    <w:p w14:paraId="5DCD5A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},</w:t>
      </w:r>
    </w:p>
    <w:p w14:paraId="10A1CD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</w:t>
      </w:r>
    </w:p>
    <w:p w14:paraId="069FCD5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4DC641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// 4. Sort (optional): Sort the results by total spent (highest first)</w:t>
      </w:r>
    </w:p>
    <w:p w14:paraId="7150EA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{ $sort: { totalSpent: -1 } },</w:t>
      </w:r>
    </w:p>
    <w:p w14:paraId="2F7C89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]);</w:t>
      </w:r>
    </w:p>
    <w:p w14:paraId="07261B8E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B42E237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res.json(breakdown);</w:t>
      </w:r>
    </w:p>
    <w:p w14:paraId="7E9CFEEE">
      <w:pPr>
        <w:pStyle w:val="35"/>
        <w:keepNext w:val="0"/>
        <w:keepLines w:val="0"/>
        <w:widowControl/>
        <w:suppressLineNumbers w:val="0"/>
      </w:pPr>
      <w:r>
        <w:t>} catch (error) { res.status(500).json({ message: 'Aggregation failed' }); } };</w:t>
      </w:r>
    </w:p>
    <w:p w14:paraId="182BED0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5D0AC7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### B. Frontend: Chart Visualization (React Component Concept)</w:t>
      </w:r>
    </w:p>
    <w:p w14:paraId="0E8723B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1A6217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This component takes the structured data from the backend and converts it into a format usable by a charting library like Chart.js.</w:t>
      </w:r>
    </w:p>
    <w:p w14:paraId="22DB9FFF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FD0FC5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```jsx</w:t>
      </w:r>
    </w:p>
    <w:p w14:paraId="045C665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React, { useState, useEffect } from 'react';</w:t>
      </w:r>
    </w:p>
    <w:p w14:paraId="59B354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axios from 'axios';</w:t>
      </w:r>
    </w:p>
    <w:p w14:paraId="203D29D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// Assume Chart.js or Recharts is imported here</w:t>
      </w:r>
    </w:p>
    <w:p w14:paraId="1010077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D5CEB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function ExpensePieChart() {</w:t>
      </w:r>
    </w:p>
    <w:p w14:paraId="4500B97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const [chartData, setChartData] = useState({ labels: [], datasets: [] });</w:t>
      </w:r>
    </w:p>
    <w:p w14:paraId="128AEB6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CB908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useEffect(() =&gt; {</w:t>
      </w:r>
    </w:p>
    <w:p w14:paraId="332111F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async function fetchData() {</w:t>
      </w:r>
    </w:p>
    <w:p w14:paraId="1ED373A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try {</w:t>
      </w:r>
    </w:p>
    <w:p w14:paraId="7551E8C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const response = await axios.get('/api/v1/transactions/breakdown');</w:t>
      </w:r>
    </w:p>
    <w:p w14:paraId="0AF8133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const breakdown = response.data;</w:t>
      </w:r>
    </w:p>
    <w:p w14:paraId="2D1FC72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8EB696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// Transform the backend data for the chart library</w:t>
      </w:r>
    </w:p>
    <w:p w14:paraId="65FEF99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const labels = breakdown.map((item) =&gt; item._id); // Categories: Food, Rent, etc.</w:t>
      </w:r>
    </w:p>
    <w:p w14:paraId="36A7A30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const amounts = breakdown.map((item) =&gt; item.totalSpent); // Total spent in each category</w:t>
      </w:r>
    </w:p>
    <w:p w14:paraId="23849EC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EAAF1F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setChartData({</w:t>
      </w:r>
    </w:p>
    <w:p w14:paraId="282CA8D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labels: labels,</w:t>
      </w:r>
    </w:p>
    <w:p w14:paraId="186ECD5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datasets: [</w:t>
      </w:r>
    </w:p>
    <w:p w14:paraId="486D30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{</w:t>
      </w:r>
    </w:p>
    <w:p w14:paraId="2462BAB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label: 'Spending Breakdown',</w:t>
      </w:r>
    </w:p>
    <w:p w14:paraId="174C32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data: amounts,</w:t>
      </w:r>
    </w:p>
    <w:p w14:paraId="285228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backgroundColor: ['#FF6384', '#36A2EB', '#FFCE56', '#4BC0C0'],</w:t>
      </w:r>
    </w:p>
    <w:p w14:paraId="2A5E764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  hoverBackgroundColor: ['#FF6384', '#36A2EB', '#FFCE56', '#4BC0C0'],</w:t>
      </w:r>
    </w:p>
    <w:p w14:paraId="6BB1E30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},</w:t>
      </w:r>
    </w:p>
    <w:p w14:paraId="5E08DD4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],</w:t>
      </w:r>
    </w:p>
    <w:p w14:paraId="018DCF4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});</w:t>
      </w:r>
    </w:p>
    <w:p w14:paraId="5C055BF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} catch (error) {</w:t>
      </w:r>
    </w:p>
    <w:p w14:paraId="164FC3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console.error('Error fetching breakdown:', error);</w:t>
      </w:r>
    </w:p>
    <w:p w14:paraId="060298E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}</w:t>
      </w:r>
    </w:p>
    <w:p w14:paraId="61722F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}</w:t>
      </w:r>
    </w:p>
    <w:p w14:paraId="7BCC514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fetchData();</w:t>
      </w:r>
    </w:p>
    <w:p w14:paraId="177A0E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}, []);</w:t>
      </w:r>
    </w:p>
    <w:p w14:paraId="39AAF43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CA700B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return (</w:t>
      </w:r>
    </w:p>
    <w:p w14:paraId="4F6118C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&lt;div style={{ width: '400px' }}&gt;</w:t>
      </w:r>
    </w:p>
    <w:p w14:paraId="4544077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&lt;h2&gt;Expense Breakdown by Category&lt;/h2&gt;</w:t>
      </w:r>
    </w:p>
    <w:p w14:paraId="369136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{/* This is where you would render your Pie Chart component, </w:t>
      </w:r>
    </w:p>
    <w:p w14:paraId="1F31D35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passing the chartData state as a prop.</w:t>
      </w:r>
    </w:p>
    <w:p w14:paraId="373F0F9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*/}</w:t>
      </w:r>
    </w:p>
    <w:p w14:paraId="771C883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{/* &lt;Pie data={chartData} /&gt; */}</w:t>
      </w:r>
    </w:p>
    <w:p w14:paraId="3D383D0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&lt;/div&gt;</w:t>
      </w:r>
    </w:p>
    <w:p w14:paraId="7EB8D81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);</w:t>
      </w:r>
    </w:p>
    <w:p w14:paraId="1B20DDB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07309E9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4B38C">
      <w:pPr>
        <w:pStyle w:val="3"/>
        <w:keepNext w:val="0"/>
        <w:keepLines w:val="0"/>
        <w:widowControl/>
        <w:suppressLineNumbers w:val="0"/>
      </w:pPr>
      <w:r>
        <w:t>General Project Setup and Running Instructions</w:t>
      </w:r>
    </w:p>
    <w:p w14:paraId="5373560F">
      <w:pPr>
        <w:pStyle w:val="35"/>
        <w:keepNext w:val="0"/>
        <w:keepLines w:val="0"/>
        <w:widowControl/>
        <w:suppressLineNumbers w:val="0"/>
      </w:pPr>
      <w:r>
        <w:t>To actually implement and run these MERN projects, follow these universal steps:</w:t>
      </w:r>
    </w:p>
    <w:p w14:paraId="31021781">
      <w:pPr>
        <w:pStyle w:val="4"/>
        <w:keepNext w:val="0"/>
        <w:keepLines w:val="0"/>
        <w:widowControl/>
        <w:suppressLineNumbers w:val="0"/>
      </w:pPr>
      <w:r>
        <w:t>1. Project Setup (Local Environment)</w:t>
      </w:r>
    </w:p>
    <w:p w14:paraId="18EF71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417B52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Node.js/npm:</w:t>
      </w:r>
      <w:r>
        <w:t xml:space="preserve"> Ensure you have Node.js (which includes npm) installed.</w:t>
      </w:r>
    </w:p>
    <w:p w14:paraId="3B3A65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8DD2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A2220E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MongoDB:</w:t>
      </w:r>
      <w:r>
        <w:t xml:space="preserve"> Install MongoDB locally or set up a free cluster on </w:t>
      </w:r>
      <w:r>
        <w:rPr>
          <w:b/>
          <w:bCs/>
        </w:rPr>
        <w:t>MongoDB Atlas</w:t>
      </w:r>
      <w:r>
        <w:t xml:space="preserve"> for a remote database.</w:t>
      </w:r>
    </w:p>
    <w:p w14:paraId="5B4304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F7DDF94">
      <w:pPr>
        <w:pStyle w:val="4"/>
        <w:keepNext w:val="0"/>
        <w:keepLines w:val="0"/>
        <w:widowControl/>
        <w:suppressLineNumbers w:val="0"/>
      </w:pPr>
      <w:r>
        <w:t>2. File Structure</w:t>
      </w:r>
    </w:p>
    <w:p w14:paraId="11D40007">
      <w:pPr>
        <w:pStyle w:val="35"/>
        <w:keepNext w:val="0"/>
        <w:keepLines w:val="0"/>
        <w:widowControl/>
        <w:suppressLineNumbers w:val="0"/>
      </w:pPr>
      <w:r>
        <w:t>Create a main folder with two sub-folders:</w:t>
      </w:r>
    </w:p>
    <w:p w14:paraId="22DE76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/project-name</w:t>
      </w:r>
    </w:p>
    <w:p w14:paraId="28B411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├── /backend/</w:t>
      </w:r>
    </w:p>
    <w:p w14:paraId="0D6FC30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server.js (main entry point)</w:t>
      </w:r>
    </w:p>
    <w:p w14:paraId="1CEE9D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package.json (Node/Express dependencies)</w:t>
      </w:r>
    </w:p>
    <w:p w14:paraId="680C07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.env (environment variables: PORT, MONGO_URI, JWT_SECRET)</w:t>
      </w:r>
    </w:p>
    <w:p w14:paraId="27CEF8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/routes/ (API endpoints)</w:t>
      </w:r>
    </w:p>
    <w:p w14:paraId="2F44CA5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├── /controllers/ (logic handlers)</w:t>
      </w:r>
    </w:p>
    <w:p w14:paraId="2D0A5D3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└── /models/ (MongoDB schemas using Mongoose)</w:t>
      </w:r>
    </w:p>
    <w:p w14:paraId="1157799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└── /frontend/</w:t>
      </w:r>
    </w:p>
    <w:p w14:paraId="7612F75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├── package.json (React dependencies)</w:t>
      </w:r>
    </w:p>
    <w:p w14:paraId="6BC71D6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├── /public/</w:t>
      </w:r>
    </w:p>
    <w:p w14:paraId="0C5C2A6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└── /src/</w:t>
      </w:r>
    </w:p>
    <w:p w14:paraId="36EF9E9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├── /components/</w:t>
      </w:r>
    </w:p>
    <w:p w14:paraId="71C1090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    └── /pages/</w:t>
      </w:r>
    </w:p>
    <w:p w14:paraId="3D979635">
      <w:pPr>
        <w:pStyle w:val="4"/>
        <w:keepNext w:val="0"/>
        <w:keepLines w:val="0"/>
        <w:widowControl/>
        <w:suppressLineNumbers w:val="0"/>
      </w:pPr>
      <w:r>
        <w:t>3. Installation and Running Instructions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1"/>
        <w:gridCol w:w="1859"/>
      </w:tblGrid>
      <w:tr w14:paraId="4250AF0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8C0E0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7BB0D24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(Node/Express)</w:t>
            </w:r>
          </w:p>
        </w:tc>
        <w:tc>
          <w:tcPr>
            <w:tcW w:w="0" w:type="auto"/>
            <w:shd w:val="clear"/>
            <w:vAlign w:val="center"/>
          </w:tcPr>
          <w:p w14:paraId="08C985C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(React)</w:t>
            </w:r>
          </w:p>
        </w:tc>
      </w:tr>
      <w:tr w14:paraId="54DA62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F3B7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1. Install Dependencies</w:t>
            </w:r>
          </w:p>
        </w:tc>
        <w:tc>
          <w:tcPr>
            <w:tcW w:w="0" w:type="auto"/>
            <w:shd w:val="clear"/>
            <w:vAlign w:val="center"/>
          </w:tcPr>
          <w:p w14:paraId="38CEEA2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/backend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run: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npm install express mongoose dotenv jsonwebtoken</w:t>
            </w:r>
          </w:p>
        </w:tc>
        <w:tc>
          <w:tcPr>
            <w:tcW w:w="0" w:type="auto"/>
            <w:shd w:val="clear"/>
            <w:vAlign w:val="center"/>
          </w:tcPr>
          <w:p w14:paraId="7E20549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/frontend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run: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npx create-react-app .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followed by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npm install axios</w:t>
            </w:r>
          </w:p>
        </w:tc>
      </w:tr>
      <w:tr w14:paraId="2E20D5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4AC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2. Configure Environment</w:t>
            </w:r>
          </w:p>
        </w:tc>
        <w:tc>
          <w:tcPr>
            <w:tcW w:w="0" w:type="auto"/>
            <w:shd w:val="clear"/>
            <w:vAlign w:val="center"/>
          </w:tcPr>
          <w:p w14:paraId="14A6105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Create a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.env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file in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/backend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MONGO_URI=your_atlas_connection_string</w:t>
            </w:r>
          </w:p>
        </w:tc>
        <w:tc>
          <w:tcPr>
            <w:tcW w:w="0" w:type="auto"/>
            <w:shd w:val="clear"/>
            <w:vAlign w:val="center"/>
          </w:tcPr>
          <w:p w14:paraId="5BDCE55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(Often unnecessary for simple projects)</w:t>
            </w:r>
          </w:p>
        </w:tc>
      </w:tr>
      <w:tr w14:paraId="64C7B9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3E3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3. Start Server</w:t>
            </w:r>
          </w:p>
        </w:tc>
        <w:tc>
          <w:tcPr>
            <w:tcW w:w="0" w:type="auto"/>
            <w:shd w:val="clear"/>
            <w:vAlign w:val="center"/>
          </w:tcPr>
          <w:p w14:paraId="4CC4147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In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/backend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run: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 server.js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(or use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nodemon server.js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development).</w:t>
            </w:r>
          </w:p>
        </w:tc>
        <w:tc>
          <w:tcPr>
            <w:tcW w:w="0" w:type="auto"/>
            <w:shd w:val="clear"/>
            <w:vAlign w:val="center"/>
          </w:tcPr>
          <w:p w14:paraId="6E72A2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In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/frontend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run: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npm start</w:t>
            </w:r>
          </w:p>
        </w:tc>
      </w:tr>
      <w:tr w14:paraId="79F2C4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380D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4. See Results</w:t>
            </w:r>
          </w:p>
        </w:tc>
        <w:tc>
          <w:tcPr>
            <w:tcW w:w="0" w:type="auto"/>
            <w:shd w:val="clear"/>
            <w:vAlign w:val="center"/>
          </w:tcPr>
          <w:p w14:paraId="2DB7553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Your backend should start on a port (e.g.,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http://localhost:5000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). Your React app will open in the browser (e.g.,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http://localhost:3000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/>
            <w:vAlign w:val="center"/>
          </w:tcPr>
          <w:p w14:paraId="477DFCEF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6E3BEB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5452629A">
      <w:pPr>
        <w:pStyle w:val="35"/>
        <w:keepNext w:val="0"/>
        <w:keepLines w:val="0"/>
        <w:widowControl/>
        <w:suppressLineNumbers w:val="0"/>
      </w:pPr>
      <w:r>
        <w:rPr>
          <w:b/>
          <w:bCs/>
        </w:rPr>
        <w:t>Crucial Communication Step:</w:t>
      </w:r>
      <w:r>
        <w:t xml:space="preserve"> Your React code (using </w:t>
      </w:r>
      <w:r>
        <w:rPr>
          <w:rStyle w:val="20"/>
        </w:rPr>
        <w:t>axios</w:t>
      </w:r>
      <w:r>
        <w:t xml:space="preserve">) must be configured to talk to your Node.js server. In your React </w:t>
      </w:r>
      <w:r>
        <w:rPr>
          <w:rStyle w:val="20"/>
        </w:rPr>
        <w:t>package.json</w:t>
      </w:r>
      <w:r>
        <w:t>, add this line to proxy requests:</w:t>
      </w:r>
    </w:p>
    <w:p w14:paraId="77AF81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</w:p>
    <w:p w14:paraId="06DD030F">
      <w:pPr>
        <w:pStyle w:val="21"/>
        <w:keepNext w:val="0"/>
        <w:keepLines w:val="0"/>
        <w:widowControl/>
        <w:suppressLineNumbers w:val="0"/>
      </w:pPr>
      <w:r>
        <w:t>"proxy"</w:t>
      </w:r>
      <w:r>
        <w:rPr>
          <w:rStyle w:val="20"/>
        </w:rPr>
        <w:t xml:space="preserve">: </w:t>
      </w:r>
      <w:r>
        <w:t>"http://localhost:5000"</w:t>
      </w:r>
      <w:r>
        <w:rPr>
          <w:rStyle w:val="20"/>
        </w:rPr>
        <w:t xml:space="preserve">, </w:t>
      </w:r>
    </w:p>
    <w:p w14:paraId="08B1E2D8">
      <w:pPr>
        <w:pStyle w:val="35"/>
        <w:keepNext w:val="0"/>
        <w:keepLines w:val="0"/>
        <w:widowControl/>
        <w:suppressLineNumbers w:val="0"/>
        <w:pBdr>
          <w:bottom w:val="double" w:color="auto" w:sz="4" w:space="0"/>
        </w:pBdr>
      </w:pPr>
      <w:r>
        <w:t xml:space="preserve">This allows an API call like </w:t>
      </w:r>
      <w:r>
        <w:rPr>
          <w:rStyle w:val="20"/>
        </w:rPr>
        <w:t>axios.get('/api/v1/slots/...')</w:t>
      </w:r>
      <w:r>
        <w:t xml:space="preserve"> from React to automatically be sent to the backend server at port 5000.</w:t>
      </w:r>
    </w:p>
    <w:p w14:paraId="1DD49715">
      <w:pPr>
        <w:pStyle w:val="2"/>
        <w:keepNext w:val="0"/>
        <w:keepLines w:val="0"/>
        <w:widowControl/>
        <w:suppressLineNumbers w:val="0"/>
      </w:pPr>
      <w:r>
        <w:t>1. Online Appointment/Booking System Blueprint 🗓️</w:t>
      </w:r>
    </w:p>
    <w:p w14:paraId="054EF7A0">
      <w:pPr>
        <w:pStyle w:val="35"/>
        <w:keepNext w:val="0"/>
        <w:keepLines w:val="0"/>
        <w:widowControl/>
        <w:suppressLineNumbers w:val="0"/>
      </w:pPr>
      <w:r>
        <w:t xml:space="preserve">This project requires careful design of three core entities: </w:t>
      </w:r>
      <w:r>
        <w:rPr>
          <w:b/>
          <w:bCs/>
        </w:rPr>
        <w:t>Users</w:t>
      </w:r>
      <w:r>
        <w:t xml:space="preserve">, </w:t>
      </w:r>
      <w:r>
        <w:rPr>
          <w:b/>
          <w:bCs/>
        </w:rPr>
        <w:t>Provider Profiles</w:t>
      </w:r>
      <w:r>
        <w:t xml:space="preserve">, and </w:t>
      </w:r>
      <w:r>
        <w:rPr>
          <w:b/>
          <w:bCs/>
        </w:rPr>
        <w:t>Appointments</w:t>
      </w:r>
      <w:r>
        <w:t>. The complexity lies in the backend logic used to calculate time slots.</w:t>
      </w:r>
    </w:p>
    <w:p w14:paraId="41659840">
      <w:pPr>
        <w:pStyle w:val="3"/>
        <w:keepNext w:val="0"/>
        <w:keepLines w:val="0"/>
        <w:widowControl/>
        <w:suppressLineNumbers w:val="0"/>
      </w:pPr>
      <w:r>
        <w:t>I. Database Schemas (MongoDB / Mongoose)</w:t>
      </w:r>
    </w:p>
    <w:p w14:paraId="0FFC4123">
      <w:pPr>
        <w:pStyle w:val="35"/>
        <w:keepNext w:val="0"/>
        <w:keepLines w:val="0"/>
        <w:widowControl/>
        <w:suppressLineNumbers w:val="0"/>
      </w:pPr>
      <w:r>
        <w:t>The backend structure uses Mongoose to define the data models: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7"/>
        <w:gridCol w:w="1832"/>
        <w:gridCol w:w="3428"/>
        <w:gridCol w:w="1893"/>
      </w:tblGrid>
      <w:tr w14:paraId="6D29DBC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44592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Schema Name</w:t>
            </w:r>
          </w:p>
        </w:tc>
        <w:tc>
          <w:tcPr>
            <w:tcW w:w="0" w:type="auto"/>
            <w:shd w:val="clear"/>
            <w:vAlign w:val="center"/>
          </w:tcPr>
          <w:p w14:paraId="06DB3FC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1FA066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Fields</w:t>
            </w:r>
          </w:p>
        </w:tc>
        <w:tc>
          <w:tcPr>
            <w:tcW w:w="0" w:type="auto"/>
            <w:shd w:val="clear"/>
            <w:vAlign w:val="center"/>
          </w:tcPr>
          <w:p w14:paraId="363263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Logic Notes</w:t>
            </w:r>
          </w:p>
        </w:tc>
      </w:tr>
      <w:tr w14:paraId="2F85D7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05D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278D3E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authentication details for both Clients and Providers.</w:t>
            </w:r>
          </w:p>
        </w:tc>
        <w:tc>
          <w:tcPr>
            <w:tcW w:w="0" w:type="auto"/>
            <w:shd w:val="clear"/>
            <w:vAlign w:val="center"/>
          </w:tcPr>
          <w:p w14:paraId="73C3DE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(Hashed),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role: {type: String, enum: ['client', 'provider', 'admin']}</w:t>
            </w:r>
          </w:p>
        </w:tc>
        <w:tc>
          <w:tcPr>
            <w:tcW w:w="0" w:type="auto"/>
            <w:shd w:val="clear"/>
            <w:vAlign w:val="center"/>
          </w:tcPr>
          <w:p w14:paraId="12CC29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field is crucial for authorization middleware.</w:t>
            </w:r>
          </w:p>
        </w:tc>
      </w:tr>
      <w:tr w14:paraId="08845C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A8A5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ProviderProfile</w:t>
            </w:r>
          </w:p>
        </w:tc>
        <w:tc>
          <w:tcPr>
            <w:tcW w:w="0" w:type="auto"/>
            <w:shd w:val="clear"/>
            <w:vAlign w:val="center"/>
          </w:tcPr>
          <w:p w14:paraId="11868F4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details and availability for doctors/service providers.</w:t>
            </w:r>
          </w:p>
        </w:tc>
        <w:tc>
          <w:tcPr>
            <w:tcW w:w="0" w:type="auto"/>
            <w:shd w:val="clear"/>
            <w:vAlign w:val="center"/>
          </w:tcPr>
          <w:p w14:paraId="31FECC2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userId: {type: Schema.Types.ObjectId, ref: 'User'}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specialty: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availability: [Object]</w:t>
            </w:r>
          </w:p>
        </w:tc>
        <w:tc>
          <w:tcPr>
            <w:tcW w:w="0" w:type="auto"/>
            <w:shd w:val="clear"/>
            <w:vAlign w:val="center"/>
          </w:tcPr>
          <w:p w14:paraId="009274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array stores the provider's recurring weekly schedule (e.g., Monday 9:00 to 17:00).</w:t>
            </w:r>
          </w:p>
        </w:tc>
      </w:tr>
      <w:tr w14:paraId="473192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50B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Appointment</w:t>
            </w:r>
          </w:p>
        </w:tc>
        <w:tc>
          <w:tcPr>
            <w:tcW w:w="0" w:type="auto"/>
            <w:shd w:val="clear"/>
            <w:vAlign w:val="center"/>
          </w:tcPr>
          <w:p w14:paraId="4401959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record for a single, booked time slot.</w:t>
            </w:r>
          </w:p>
        </w:tc>
        <w:tc>
          <w:tcPr>
            <w:tcW w:w="0" w:type="auto"/>
            <w:shd w:val="clear"/>
            <w:vAlign w:val="center"/>
          </w:tcPr>
          <w:p w14:paraId="020C39B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clientId: {type: Schema.Types.ObjectId, ref: 'User'}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providerId: {type: Schema.Types.ObjectId, ref: 'User'}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(YYYY-MM-DD), </w:t>
            </w:r>
            <w:r>
              <w:rPr>
                <w:rStyle w:val="20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startTime: String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(HH:mm),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status: {type: String, default: 'booked'}</w:t>
            </w:r>
          </w:p>
        </w:tc>
        <w:tc>
          <w:tcPr>
            <w:tcW w:w="0" w:type="auto"/>
            <w:shd w:val="clear"/>
            <w:vAlign w:val="center"/>
          </w:tcPr>
          <w:p w14:paraId="58196C0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This is the final, confirmed booking document.</w:t>
            </w:r>
          </w:p>
        </w:tc>
      </w:tr>
    </w:tbl>
    <w:p w14:paraId="12B14B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2F57226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CEC6B">
      <w:pPr>
        <w:pStyle w:val="3"/>
        <w:keepNext w:val="0"/>
        <w:keepLines w:val="0"/>
        <w:widowControl/>
        <w:suppressLineNumbers w:val="0"/>
      </w:pPr>
      <w:r>
        <w:t>II. Backend Implementation (Express/Node.js)</w:t>
      </w:r>
    </w:p>
    <w:p w14:paraId="4426A1D3">
      <w:pPr>
        <w:pStyle w:val="35"/>
        <w:keepNext w:val="0"/>
        <w:keepLines w:val="0"/>
        <w:widowControl/>
        <w:suppressLineNumbers w:val="0"/>
      </w:pPr>
      <w:r>
        <w:t xml:space="preserve">The server handles security, data validation, and the most complex logic: </w:t>
      </w:r>
      <w:r>
        <w:rPr>
          <w:b/>
          <w:bCs/>
        </w:rPr>
        <w:t>slot generation and concurrency</w:t>
      </w:r>
      <w:r>
        <w:t>.</w:t>
      </w:r>
    </w:p>
    <w:p w14:paraId="781136C8">
      <w:pPr>
        <w:pStyle w:val="4"/>
        <w:keepNext w:val="0"/>
        <w:keepLines w:val="0"/>
        <w:widowControl/>
        <w:suppressLineNumbers w:val="0"/>
      </w:pPr>
      <w:r>
        <w:t>A. Core APIs and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1005"/>
        <w:gridCol w:w="3202"/>
        <w:gridCol w:w="2947"/>
      </w:tblGrid>
      <w:tr w14:paraId="29FA550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5F8CD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A7477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 Method</w:t>
            </w:r>
          </w:p>
        </w:tc>
        <w:tc>
          <w:tcPr>
            <w:tcW w:w="0" w:type="auto"/>
            <w:shd w:val="clear"/>
            <w:vAlign w:val="center"/>
          </w:tcPr>
          <w:p w14:paraId="2B24057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 Example</w:t>
            </w:r>
          </w:p>
        </w:tc>
        <w:tc>
          <w:tcPr>
            <w:tcW w:w="0" w:type="auto"/>
            <w:shd w:val="clear"/>
            <w:vAlign w:val="center"/>
          </w:tcPr>
          <w:p w14:paraId="796EE04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Functionality</w:t>
            </w:r>
          </w:p>
        </w:tc>
      </w:tr>
      <w:tr w14:paraId="340AB1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FEA4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2C0AE96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B2C674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/api/v1/auth/register</w:t>
            </w:r>
          </w:p>
        </w:tc>
        <w:tc>
          <w:tcPr>
            <w:tcW w:w="0" w:type="auto"/>
            <w:shd w:val="clear"/>
            <w:vAlign w:val="center"/>
          </w:tcPr>
          <w:p w14:paraId="46FD639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 new user (Client or Provider).</w:t>
            </w:r>
          </w:p>
        </w:tc>
      </w:tr>
      <w:tr w14:paraId="735414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A2E6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 Profile</w:t>
            </w:r>
          </w:p>
        </w:tc>
        <w:tc>
          <w:tcPr>
            <w:tcW w:w="0" w:type="auto"/>
            <w:shd w:val="clear"/>
            <w:vAlign w:val="center"/>
          </w:tcPr>
          <w:p w14:paraId="7E223D6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14F12F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/api/v1/providers/profile</w:t>
            </w:r>
          </w:p>
        </w:tc>
        <w:tc>
          <w:tcPr>
            <w:tcW w:w="0" w:type="auto"/>
            <w:shd w:val="clear"/>
            <w:vAlign w:val="center"/>
          </w:tcPr>
          <w:p w14:paraId="0B10E5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 sets/updates their details and availability.</w:t>
            </w:r>
          </w:p>
        </w:tc>
      </w:tr>
      <w:tr w14:paraId="45B129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29E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Fetch Slots</w:t>
            </w:r>
          </w:p>
        </w:tc>
        <w:tc>
          <w:tcPr>
            <w:tcW w:w="0" w:type="auto"/>
            <w:shd w:val="clear"/>
            <w:vAlign w:val="center"/>
          </w:tcPr>
          <w:p w14:paraId="240AD7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B67507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/api/v1/slots/:providerId/:date</w:t>
            </w:r>
          </w:p>
        </w:tc>
        <w:tc>
          <w:tcPr>
            <w:tcW w:w="0" w:type="auto"/>
            <w:shd w:val="clear"/>
            <w:vAlign w:val="center"/>
          </w:tcPr>
          <w:p w14:paraId="45B27A4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CORE LOGIC: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Calculates and returns available slots. (See Section III)</w:t>
            </w:r>
          </w:p>
        </w:tc>
      </w:tr>
      <w:tr w14:paraId="2CF227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FB23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</w:t>
            </w:r>
          </w:p>
        </w:tc>
        <w:tc>
          <w:tcPr>
            <w:tcW w:w="0" w:type="auto"/>
            <w:shd w:val="clear"/>
            <w:vAlign w:val="center"/>
          </w:tcPr>
          <w:p w14:paraId="53E7C7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572DE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/api/v1/appointments/book</w:t>
            </w:r>
          </w:p>
        </w:tc>
        <w:tc>
          <w:tcPr>
            <w:tcW w:w="0" w:type="auto"/>
            <w:shd w:val="clear"/>
            <w:vAlign w:val="center"/>
          </w:tcPr>
          <w:p w14:paraId="2F6381D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a new appointment record.</w:t>
            </w:r>
          </w:p>
        </w:tc>
      </w:tr>
      <w:tr w14:paraId="40A52D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17BC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Manage</w:t>
            </w:r>
          </w:p>
        </w:tc>
        <w:tc>
          <w:tcPr>
            <w:tcW w:w="0" w:type="auto"/>
            <w:shd w:val="clear"/>
            <w:vAlign w:val="center"/>
          </w:tcPr>
          <w:p w14:paraId="528B0B3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PATCH</w:t>
            </w:r>
          </w:p>
        </w:tc>
        <w:tc>
          <w:tcPr>
            <w:tcW w:w="0" w:type="auto"/>
            <w:shd w:val="clear"/>
            <w:vAlign w:val="center"/>
          </w:tcPr>
          <w:p w14:paraId="0C7A347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/api/v1/appointments/:id</w:t>
            </w:r>
          </w:p>
        </w:tc>
        <w:tc>
          <w:tcPr>
            <w:tcW w:w="0" w:type="auto"/>
            <w:shd w:val="clear"/>
            <w:vAlign w:val="center"/>
          </w:tcPr>
          <w:p w14:paraId="001A06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Client/Provider can cancel or update an appointment's status.</w:t>
            </w:r>
          </w:p>
        </w:tc>
      </w:tr>
    </w:tbl>
    <w:p w14:paraId="25BF1C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7607D15A">
      <w:pPr>
        <w:pStyle w:val="4"/>
        <w:keepNext w:val="0"/>
        <w:keepLines w:val="0"/>
        <w:widowControl/>
        <w:suppressLineNumbers w:val="0"/>
      </w:pPr>
      <w:r>
        <w:t>B. Crucial Logic: Slot Generation (Controller)</w:t>
      </w:r>
    </w:p>
    <w:p w14:paraId="0F04CC3E">
      <w:pPr>
        <w:pStyle w:val="35"/>
        <w:keepNext w:val="0"/>
        <w:keepLines w:val="0"/>
        <w:widowControl/>
        <w:suppressLineNumbers w:val="0"/>
      </w:pPr>
      <w:r>
        <w:t>This is the code that performs time math and filtering, as outlined in the previous response:</w:t>
      </w:r>
    </w:p>
    <w:p w14:paraId="45A241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54660D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Input:</w:t>
      </w:r>
      <w:r>
        <w:t xml:space="preserve"> Takes </w:t>
      </w:r>
      <w:r>
        <w:rPr>
          <w:rStyle w:val="20"/>
        </w:rPr>
        <w:t>providerId</w:t>
      </w:r>
      <w:r>
        <w:t xml:space="preserve"> and a specific </w:t>
      </w:r>
      <w:r>
        <w:rPr>
          <w:rStyle w:val="20"/>
        </w:rPr>
        <w:t>date</w:t>
      </w:r>
      <w:r>
        <w:t xml:space="preserve"> (e.g., '2025-10-30').</w:t>
      </w:r>
    </w:p>
    <w:p w14:paraId="1EB7FE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A772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FACE84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Lookup:</w:t>
      </w:r>
      <w:r>
        <w:t xml:space="preserve"> Fetches the provider's recurring </w:t>
      </w:r>
      <w:r>
        <w:rPr>
          <w:b/>
          <w:bCs/>
        </w:rPr>
        <w:t>weekly availability</w:t>
      </w:r>
      <w:r>
        <w:t xml:space="preserve"> for that day (e.g., Wednesday, 9am to 5pm).</w:t>
      </w:r>
    </w:p>
    <w:p w14:paraId="7FBCAE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B1D0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922132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Conflict Check:</w:t>
      </w:r>
      <w:r>
        <w:t xml:space="preserve"> Fetches all </w:t>
      </w:r>
      <w:r>
        <w:rPr>
          <w:b/>
          <w:bCs/>
        </w:rPr>
        <w:t xml:space="preserve">existing </w:t>
      </w:r>
      <w:r>
        <w:rPr>
          <w:rStyle w:val="20"/>
          <w:b/>
          <w:bCs/>
        </w:rPr>
        <w:t>Appointment</w:t>
      </w:r>
      <w:r>
        <w:rPr>
          <w:b/>
          <w:bCs/>
        </w:rPr>
        <w:t xml:space="preserve"> records</w:t>
      </w:r>
      <w:r>
        <w:t xml:space="preserve"> for that specific date.</w:t>
      </w:r>
    </w:p>
    <w:p w14:paraId="0043AB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E3D4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CB295F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Generation:</w:t>
      </w:r>
      <w:r>
        <w:t xml:space="preserve"> Iterates from the start time to the end time in fixed intervals (e.g., 30 minutes).</w:t>
      </w:r>
    </w:p>
    <w:p w14:paraId="0680D6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EA5D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296F85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Filtering:</w:t>
      </w:r>
      <w:r>
        <w:t xml:space="preserve"> If a generated time slot matches a </w:t>
      </w:r>
      <w:r>
        <w:rPr>
          <w:rStyle w:val="20"/>
        </w:rPr>
        <w:t>startTime</w:t>
      </w:r>
      <w:r>
        <w:t xml:space="preserve"> in the existing appointments, it is discarded.</w:t>
      </w:r>
    </w:p>
    <w:p w14:paraId="3C373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CFA4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89B3FB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Output:</w:t>
      </w:r>
      <w:r>
        <w:t xml:space="preserve"> Returns only the list of genuinely available time strings (e.g., </w:t>
      </w:r>
      <w:r>
        <w:rPr>
          <w:rStyle w:val="20"/>
        </w:rPr>
        <w:t>['09:00', '09:30', ... ]</w:t>
      </w:r>
      <w:r>
        <w:t>).</w:t>
      </w:r>
    </w:p>
    <w:p w14:paraId="05E5F9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AD82A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4B9E7">
      <w:pPr>
        <w:pStyle w:val="3"/>
        <w:keepNext w:val="0"/>
        <w:keepLines w:val="0"/>
        <w:widowControl/>
        <w:suppressLineNumbers w:val="0"/>
      </w:pPr>
      <w:r>
        <w:t>III. Frontend Implementation (React)</w:t>
      </w:r>
    </w:p>
    <w:p w14:paraId="3144C790">
      <w:pPr>
        <w:pStyle w:val="35"/>
        <w:keepNext w:val="0"/>
        <w:keepLines w:val="0"/>
        <w:widowControl/>
        <w:suppressLineNumbers w:val="0"/>
      </w:pPr>
      <w:r>
        <w:t>The React app provides the user interface for scheduling, viewing, and managing appointments based on user roles.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909"/>
        <w:gridCol w:w="6137"/>
      </w:tblGrid>
      <w:tr w14:paraId="5EA0568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A1CE9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/ Page</w:t>
            </w:r>
          </w:p>
        </w:tc>
        <w:tc>
          <w:tcPr>
            <w:tcW w:w="0" w:type="auto"/>
            <w:shd w:val="clear"/>
            <w:vAlign w:val="center"/>
          </w:tcPr>
          <w:p w14:paraId="4234FC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Role</w:t>
            </w:r>
          </w:p>
        </w:tc>
        <w:tc>
          <w:tcPr>
            <w:tcW w:w="0" w:type="auto"/>
            <w:shd w:val="clear"/>
            <w:vAlign w:val="center"/>
          </w:tcPr>
          <w:p w14:paraId="31B2C1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Components &amp; Logic</w:t>
            </w:r>
          </w:p>
        </w:tc>
      </w:tr>
      <w:tr w14:paraId="04A7FA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11B6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 Dashboard</w:t>
            </w:r>
          </w:p>
        </w:tc>
        <w:tc>
          <w:tcPr>
            <w:tcW w:w="0" w:type="auto"/>
            <w:shd w:val="clear"/>
            <w:vAlign w:val="center"/>
          </w:tcPr>
          <w:p w14:paraId="6C88D53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</w:t>
            </w:r>
          </w:p>
        </w:tc>
        <w:tc>
          <w:tcPr>
            <w:tcW w:w="0" w:type="auto"/>
            <w:shd w:val="clear"/>
            <w:vAlign w:val="center"/>
          </w:tcPr>
          <w:p w14:paraId="54F603D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Displays a list of upcoming appointments. Uses Axios to fetch appointments where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matches the logged-in user. Includes a button to update status ('completed'/'canceled').</w:t>
            </w:r>
          </w:p>
        </w:tc>
      </w:tr>
      <w:tr w14:paraId="010C4A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87F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Client Booking View</w:t>
            </w:r>
          </w:p>
        </w:tc>
        <w:tc>
          <w:tcPr>
            <w:tcW w:w="0" w:type="auto"/>
            <w:shd w:val="clear"/>
            <w:vAlign w:val="center"/>
          </w:tcPr>
          <w:p w14:paraId="63C66B4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  <w:shd w:val="clear"/>
            <w:vAlign w:val="center"/>
          </w:tcPr>
          <w:p w14:paraId="3B5752C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Provider List Component: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Displays a list of all approved providers. 2.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Calendar/Date Picker: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Component to select the desired day. 3.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Slot List Component: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Calls the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Fetch Slots API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when a date is selected and displays the resulting buttons.</w:t>
            </w:r>
          </w:p>
        </w:tc>
      </w:tr>
      <w:tr w14:paraId="6E76B4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6FCD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Booking Confirmation</w:t>
            </w:r>
          </w:p>
        </w:tc>
        <w:tc>
          <w:tcPr>
            <w:tcW w:w="0" w:type="auto"/>
            <w:shd w:val="clear"/>
            <w:vAlign w:val="center"/>
          </w:tcPr>
          <w:p w14:paraId="770AF68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</w:t>
            </w:r>
          </w:p>
        </w:tc>
        <w:tc>
          <w:tcPr>
            <w:tcW w:w="0" w:type="auto"/>
            <w:shd w:val="clear"/>
            <w:vAlign w:val="center"/>
          </w:tcPr>
          <w:p w14:paraId="0D07B98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When a slot button is clicked, an Axios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request is sent to 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/appointments/book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API with the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providerId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7838F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28F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Authentication Flow</w:t>
            </w:r>
          </w:p>
        </w:tc>
        <w:tc>
          <w:tcPr>
            <w:tcW w:w="0" w:type="auto"/>
            <w:shd w:val="clear"/>
            <w:vAlign w:val="center"/>
          </w:tcPr>
          <w:p w14:paraId="48D3AE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/>
            <w:vAlign w:val="center"/>
          </w:tcPr>
          <w:p w14:paraId="67694B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Separate Login/Register forms. Uses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React Context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Redux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store the user object (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token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globally once successfully logged in.</w:t>
            </w:r>
          </w:p>
        </w:tc>
      </w:tr>
    </w:tbl>
    <w:p w14:paraId="2F7F65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32A39FA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881A2">
      <w:pPr>
        <w:pStyle w:val="3"/>
        <w:keepNext w:val="0"/>
        <w:keepLines w:val="0"/>
        <w:widowControl/>
        <w:suppressLineNumbers w:val="0"/>
      </w:pPr>
      <w:r>
        <w:t>IV. How to Run the Project</w:t>
      </w:r>
    </w:p>
    <w:p w14:paraId="1DB19C49">
      <w:pPr>
        <w:pStyle w:val="35"/>
        <w:keepNext w:val="0"/>
        <w:keepLines w:val="0"/>
        <w:widowControl/>
        <w:suppressLineNumbers w:val="0"/>
      </w:pPr>
      <w:r>
        <w:t>This is the standard MERN workflow:</w:t>
      </w:r>
    </w:p>
    <w:p w14:paraId="34DA0B85">
      <w:pPr>
        <w:pStyle w:val="4"/>
        <w:keepNext w:val="0"/>
        <w:keepLines w:val="0"/>
        <w:widowControl/>
        <w:suppressLineNumbers w:val="0"/>
      </w:pPr>
      <w:r>
        <w:t>Prerequisites:</w:t>
      </w:r>
    </w:p>
    <w:p w14:paraId="6C88F2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A26813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Node.js &amp; npm</w:t>
      </w:r>
    </w:p>
    <w:p w14:paraId="4C6415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9630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A347888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MongoDB</w:t>
      </w:r>
      <w:r>
        <w:t xml:space="preserve"> (Local or Atlas)</w:t>
      </w:r>
    </w:p>
    <w:p w14:paraId="6866F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8CFAA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C2030D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Two Terminals</w:t>
      </w:r>
      <w:r>
        <w:t xml:space="preserve"> (one for backend, one for frontend)</w:t>
      </w:r>
    </w:p>
    <w:p w14:paraId="46138A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D208A6">
      <w:pPr>
        <w:pStyle w:val="4"/>
        <w:keepNext w:val="0"/>
        <w:keepLines w:val="0"/>
        <w:widowControl/>
        <w:suppressLineNumbers w:val="0"/>
      </w:pPr>
      <w:r>
        <w:t>Steps:</w:t>
      </w:r>
    </w:p>
    <w:p w14:paraId="498274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F4F01C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Backend Terminal:</w:t>
      </w:r>
    </w:p>
    <w:p w14:paraId="7DB749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FE517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4BD9D358">
      <w:pPr>
        <w:pStyle w:val="35"/>
        <w:keepNext w:val="0"/>
        <w:keepLines w:val="0"/>
        <w:widowControl/>
        <w:suppressLineNumbers w:val="0"/>
        <w:ind w:left="1440"/>
      </w:pPr>
      <w:r>
        <w:t xml:space="preserve">Navigate to the </w:t>
      </w:r>
      <w:r>
        <w:rPr>
          <w:rStyle w:val="20"/>
        </w:rPr>
        <w:t>/backend</w:t>
      </w:r>
      <w:r>
        <w:t xml:space="preserve"> directory.</w:t>
      </w:r>
    </w:p>
    <w:p w14:paraId="7DA746D1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20D46283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5143F58E">
      <w:pPr>
        <w:pStyle w:val="35"/>
        <w:keepNext w:val="0"/>
        <w:keepLines w:val="0"/>
        <w:widowControl/>
        <w:suppressLineNumbers w:val="0"/>
        <w:ind w:left="1440"/>
      </w:pPr>
      <w:r>
        <w:t xml:space="preserve">Install packages: </w:t>
      </w:r>
      <w:r>
        <w:rPr>
          <w:rStyle w:val="20"/>
        </w:rPr>
        <w:t>npm install</w:t>
      </w:r>
    </w:p>
    <w:p w14:paraId="1FC6CA18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000D85A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0A2D2B06">
      <w:pPr>
        <w:pStyle w:val="35"/>
        <w:keepNext w:val="0"/>
        <w:keepLines w:val="0"/>
        <w:widowControl/>
        <w:suppressLineNumbers w:val="0"/>
        <w:ind w:left="1440"/>
      </w:pPr>
      <w:r>
        <w:t xml:space="preserve">Start the server: </w:t>
      </w:r>
      <w:r>
        <w:rPr>
          <w:rStyle w:val="20"/>
        </w:rPr>
        <w:t>npm run dev</w:t>
      </w:r>
      <w:r>
        <w:t xml:space="preserve"> (assuming you use </w:t>
      </w:r>
      <w:r>
        <w:rPr>
          <w:rStyle w:val="20"/>
        </w:rPr>
        <w:t>nodemon</w:t>
      </w:r>
      <w:r>
        <w:t xml:space="preserve"> for development).</w:t>
      </w:r>
    </w:p>
    <w:p w14:paraId="27A7BE5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2DD75542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34E2014E">
      <w:pPr>
        <w:pStyle w:val="35"/>
        <w:keepNext w:val="0"/>
        <w:keepLines w:val="0"/>
        <w:widowControl/>
        <w:suppressLineNumbers w:val="0"/>
        <w:ind w:left="1440"/>
      </w:pPr>
      <w:r>
        <w:rPr>
          <w:i/>
          <w:iCs/>
        </w:rPr>
        <w:t>Result:</w:t>
      </w:r>
      <w:r>
        <w:t xml:space="preserve"> The server starts, connects to MongoDB, and listens on a port (e.g., 5000).</w:t>
      </w:r>
    </w:p>
    <w:p w14:paraId="1D1934D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211B8A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FC1A54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Frontend Terminal:</w:t>
      </w:r>
    </w:p>
    <w:p w14:paraId="435718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17F98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F2910F">
      <w:pPr>
        <w:pStyle w:val="35"/>
        <w:keepNext w:val="0"/>
        <w:keepLines w:val="0"/>
        <w:widowControl/>
        <w:suppressLineNumbers w:val="0"/>
        <w:ind w:left="1440"/>
      </w:pPr>
      <w:r>
        <w:t xml:space="preserve">Navigate to the </w:t>
      </w:r>
      <w:r>
        <w:rPr>
          <w:rStyle w:val="20"/>
        </w:rPr>
        <w:t>/frontend</w:t>
      </w:r>
      <w:r>
        <w:t xml:space="preserve"> directory.</w:t>
      </w:r>
    </w:p>
    <w:p w14:paraId="2723DD1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E236F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83C563">
      <w:pPr>
        <w:pStyle w:val="35"/>
        <w:keepNext w:val="0"/>
        <w:keepLines w:val="0"/>
        <w:widowControl/>
        <w:suppressLineNumbers w:val="0"/>
        <w:ind w:left="1440"/>
      </w:pPr>
      <w:r>
        <w:t xml:space="preserve">Install packages: </w:t>
      </w:r>
      <w:r>
        <w:rPr>
          <w:rStyle w:val="20"/>
        </w:rPr>
        <w:t>npm install</w:t>
      </w:r>
    </w:p>
    <w:p w14:paraId="740A027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A5FD6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11AE3E">
      <w:pPr>
        <w:pStyle w:val="35"/>
        <w:keepNext w:val="0"/>
        <w:keepLines w:val="0"/>
        <w:widowControl/>
        <w:suppressLineNumbers w:val="0"/>
        <w:ind w:left="1440"/>
      </w:pPr>
      <w:r>
        <w:t xml:space="preserve">Start the React app: </w:t>
      </w:r>
      <w:r>
        <w:rPr>
          <w:rStyle w:val="20"/>
        </w:rPr>
        <w:t>npm start</w:t>
      </w:r>
    </w:p>
    <w:p w14:paraId="04929F9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88FA7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89CA1A">
      <w:pPr>
        <w:pStyle w:val="35"/>
        <w:keepNext w:val="0"/>
        <w:keepLines w:val="0"/>
        <w:widowControl/>
        <w:suppressLineNumbers w:val="0"/>
        <w:ind w:left="1440"/>
      </w:pPr>
      <w:r>
        <w:rPr>
          <w:i/>
          <w:iCs/>
        </w:rPr>
        <w:t>Result:</w:t>
      </w:r>
      <w:r>
        <w:t xml:space="preserve"> The browser opens to </w:t>
      </w:r>
      <w:r>
        <w:rPr>
          <w:rStyle w:val="20"/>
        </w:rPr>
        <w:t>http://localhost:3000</w:t>
      </w:r>
      <w:r>
        <w:t>.</w:t>
      </w:r>
    </w:p>
    <w:p w14:paraId="191ED8D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A307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B3F36B">
      <w:pPr>
        <w:pStyle w:val="35"/>
        <w:keepNext w:val="0"/>
        <w:keepLines w:val="0"/>
        <w:widowControl/>
        <w:suppressLineNumbers w:val="0"/>
        <w:ind w:left="720"/>
      </w:pPr>
      <w:r>
        <w:rPr>
          <w:b/>
          <w:bCs/>
        </w:rPr>
        <w:t>Testing Flow:</w:t>
      </w:r>
    </w:p>
    <w:p w14:paraId="2881A7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67209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24E462">
      <w:pPr>
        <w:pStyle w:val="35"/>
        <w:keepNext w:val="0"/>
        <w:keepLines w:val="0"/>
        <w:widowControl/>
        <w:suppressLineNumbers w:val="0"/>
        <w:ind w:left="1440"/>
      </w:pPr>
      <w:r>
        <w:rPr>
          <w:b/>
          <w:bCs/>
        </w:rPr>
        <w:t>Phase 1: Setup</w:t>
      </w:r>
      <w:r>
        <w:t xml:space="preserve"> - Register two users: one as </w:t>
      </w:r>
      <w:r>
        <w:rPr>
          <w:b/>
          <w:bCs/>
        </w:rPr>
        <w:t>Client</w:t>
      </w:r>
      <w:r>
        <w:t xml:space="preserve"> and one as </w:t>
      </w:r>
      <w:r>
        <w:rPr>
          <w:b/>
          <w:bCs/>
        </w:rPr>
        <w:t>Provider</w:t>
      </w:r>
      <w:r>
        <w:t>. Log in as the Provider and use the Profile/Availability page to set a weekly schedule.</w:t>
      </w:r>
    </w:p>
    <w:p w14:paraId="0E77040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5D30D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C1016A">
      <w:pPr>
        <w:pStyle w:val="35"/>
        <w:keepNext w:val="0"/>
        <w:keepLines w:val="0"/>
        <w:widowControl/>
        <w:suppressLineNumbers w:val="0"/>
        <w:ind w:left="1440"/>
      </w:pPr>
      <w:r>
        <w:rPr>
          <w:b/>
          <w:bCs/>
        </w:rPr>
        <w:t>Phase 2: Booking</w:t>
      </w:r>
      <w:r>
        <w:t xml:space="preserve"> - Log in as the Client. Navigate to the booking page, select the Provider, and choose a date. The </w:t>
      </w:r>
      <w:r>
        <w:rPr>
          <w:b/>
          <w:bCs/>
        </w:rPr>
        <w:t>Fetch Slots API</w:t>
      </w:r>
      <w:r>
        <w:t xml:space="preserve"> runs, and available times appear. Click a slot to send the POST request and create the </w:t>
      </w:r>
      <w:r>
        <w:rPr>
          <w:b/>
          <w:bCs/>
        </w:rPr>
        <w:t>Appointment</w:t>
      </w:r>
      <w:r>
        <w:t xml:space="preserve"> record.</w:t>
      </w:r>
    </w:p>
    <w:p w14:paraId="1D1723E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5C97E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D2EEFA">
      <w:pPr>
        <w:pStyle w:val="35"/>
        <w:keepNext w:val="0"/>
        <w:keepLines w:val="0"/>
        <w:widowControl/>
        <w:suppressLineNumbers w:val="0"/>
        <w:ind w:left="1440"/>
      </w:pPr>
      <w:r>
        <w:rPr>
          <w:b/>
          <w:bCs/>
        </w:rPr>
        <w:t>Phase 3: Verification</w:t>
      </w:r>
      <w:r>
        <w:t xml:space="preserve"> - Log in as the Provider again. Check the Provider Dashboard to see the newly booked appointment listed.</w:t>
      </w:r>
    </w:p>
    <w:p w14:paraId="464C568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914DFD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Personal Finance Tracker Blueprint 💰</w:t>
      </w:r>
    </w:p>
    <w:p w14:paraId="5E866C3E">
      <w:pPr>
        <w:pStyle w:val="3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This project's complexity lies in using </w:t>
      </w:r>
      <w:r>
        <w:rPr>
          <w:rFonts w:hint="default" w:ascii="sans-serif" w:hAnsi="sans-serif" w:eastAsia="sans-serif" w:cs="sans-serif"/>
          <w:b/>
          <w:bCs/>
        </w:rPr>
        <w:t>MongoDB's Aggregation Framework</w:t>
      </w:r>
      <w:r>
        <w:rPr>
          <w:rFonts w:hint="default" w:ascii="sans-serif" w:hAnsi="sans-serif" w:eastAsia="sans-serif" w:cs="sans-serif"/>
        </w:rPr>
        <w:t xml:space="preserve"> to transform raw transaction data into meaningful financial insights for visualization on the dashboard.</w:t>
      </w:r>
    </w:p>
    <w:p w14:paraId="767EE3C5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I. Database Schemas (MongoDB / Mongoose)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1852"/>
        <w:gridCol w:w="3776"/>
        <w:gridCol w:w="1749"/>
      </w:tblGrid>
      <w:tr w14:paraId="43DB21A0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8C81C1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Schema 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38EDBE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5A3706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Key Fields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58C0C8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Core Logic Notes</w:t>
            </w:r>
          </w:p>
        </w:tc>
      </w:tr>
      <w:tr w14:paraId="478C6B2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4A1AA4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415DD1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Standard authentication.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990D04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name: String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email: String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password: String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(Hashed)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0C85C8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Used primarily to secure transactions (JWT checks).</w:t>
            </w:r>
          </w:p>
        </w:tc>
      </w:tr>
      <w:tr w14:paraId="6DCD382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0C59A6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DEFA07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Stores every single income/expense event.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04AFB4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userId: {type: Schema.Types.ObjectId, ref: 'User'}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amount: Number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type: {type: String, enum: ['income', 'expense']}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category: String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(e.g., 'Groceries', 'Salary'),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date: Date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description: String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66444EE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The primary data source for all analysis and visualization.</w:t>
            </w:r>
          </w:p>
        </w:tc>
      </w:tr>
    </w:tbl>
    <w:p w14:paraId="4E4641DE">
      <w:pPr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123C7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II. Backend Implementation (Express/Node.js)</w:t>
      </w:r>
    </w:p>
    <w:p w14:paraId="7A43BFA4">
      <w:pPr>
        <w:pStyle w:val="3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The server handles secure CRUD operations and the heavy lifting of data analysis.</w:t>
      </w:r>
    </w:p>
    <w:p w14:paraId="0B844CC2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A. Core APIs and Endpoints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154"/>
        <w:gridCol w:w="2673"/>
        <w:gridCol w:w="3291"/>
      </w:tblGrid>
      <w:tr w14:paraId="1D41C7E6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0DC4C2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C08783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HTTP Method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AFBE9A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Route Example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CE8F9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Functionality</w:t>
            </w:r>
          </w:p>
        </w:tc>
      </w:tr>
      <w:tr w14:paraId="39C6489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0BFF9C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Transactions CRUD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60F29E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D05E85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/api/v1/transactions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91DB84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Fetch all user transactions (supports query filtering).</w:t>
            </w:r>
          </w:p>
        </w:tc>
      </w:tr>
      <w:tr w14:paraId="6241E35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A28215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E5E7F2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025024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/api/v1/transactions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754990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Add a new transaction (income/expense).</w:t>
            </w:r>
          </w:p>
        </w:tc>
      </w:tr>
      <w:tr w14:paraId="279A097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185FC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AA07F0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75B1A1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/api/v1/transactions/:id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8D9706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Delete a specific transaction.</w:t>
            </w:r>
          </w:p>
        </w:tc>
      </w:tr>
      <w:tr w14:paraId="1BF8AFE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21A04C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Data Metrics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2A20B8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C34804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/api/v1/metrics/breakdown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CB32CA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CORE LOGIC: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Returns grouped expenses for the Pie Chart. (See Section III)</w:t>
            </w:r>
          </w:p>
        </w:tc>
      </w:tr>
      <w:tr w14:paraId="6706ED6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F43D82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7A829D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84225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2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/api/v1/metrics/balance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9B1EFB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Returns total income and total expenses for the dashboard KPI.</w:t>
            </w:r>
          </w:p>
        </w:tc>
      </w:tr>
    </w:tbl>
    <w:p w14:paraId="64690FFA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B. Crucial Logic: Category Breakdown Aggregation (Controller)</w:t>
      </w:r>
    </w:p>
    <w:p w14:paraId="60DAA169">
      <w:pPr>
        <w:pStyle w:val="3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This controller is the engine for the main visualization (e.g., a Pie Chart showing where money was spent).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5"/>
      </w:tblGrid>
      <w:tr w14:paraId="4F7C42F8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0F1232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3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File: controllers/metricController.js</w:t>
            </w:r>
          </w:p>
        </w:tc>
      </w:tr>
      <w:tr w14:paraId="0E93880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334FA3F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```javascript</w:t>
            </w:r>
          </w:p>
        </w:tc>
      </w:tr>
      <w:tr w14:paraId="5B56141E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C73848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const Transaction = require('../models/Transaction');</w:t>
            </w:r>
          </w:p>
        </w:tc>
      </w:tr>
      <w:tr w14:paraId="0F8AD6D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09961E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// Assume protect middleware runs before this to populate req.user.id</w:t>
            </w:r>
          </w:p>
        </w:tc>
      </w:tr>
    </w:tbl>
    <w:p w14:paraId="435A7398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exports.getCategoryBreakdown = async (req, res) =&gt; {</w:t>
      </w:r>
    </w:p>
    <w:p w14:paraId="57E52061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const userId = req.user.id;</w:t>
      </w:r>
    </w:p>
    <w:p w14:paraId="6A535B33">
      <w:pPr>
        <w:pStyle w:val="3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// Optional: add logic to read 'period' from req.query (e.g., ?period=month)</w:t>
      </w:r>
    </w:p>
    <w:p w14:paraId="7386D0AA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try {</w:t>
      </w:r>
    </w:p>
    <w:p w14:paraId="1D70849A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const breakdown = await Transaction.aggregate([</w:t>
      </w:r>
    </w:p>
    <w:p w14:paraId="200849AB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// 1. Match: Filter by logged-in user and transaction type 'expense'</w:t>
      </w:r>
    </w:p>
    <w:p w14:paraId="41E3196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{ $match: { </w:t>
      </w:r>
    </w:p>
    <w:p w14:paraId="5B387C9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    userId: new mongoose.Types.ObjectId(userId),</w:t>
      </w:r>
    </w:p>
    <w:p w14:paraId="3CCE097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    type: 'expense'</w:t>
      </w:r>
    </w:p>
    <w:p w14:paraId="6226E30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}},</w:t>
      </w:r>
    </w:p>
    <w:p w14:paraId="7103011A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</w:t>
      </w:r>
    </w:p>
    <w:p w14:paraId="3DE83F7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// 2. Group: Group all documents by their 'category' field</w:t>
      </w:r>
    </w:p>
    <w:p w14:paraId="362FBD1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{ $group: {</w:t>
      </w:r>
    </w:p>
    <w:p w14:paraId="36F7C7AB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    _id: '$category',             // The output field name will be _id (the category)</w:t>
      </w:r>
    </w:p>
    <w:p w14:paraId="32C75AC0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    totalSpent: { $sum: '$amount' }, // Sum the amount for each group</w:t>
      </w:r>
    </w:p>
    <w:p w14:paraId="4DFC0C24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    count: { $sum: 1 }            // Count the number of transactions per group</w:t>
      </w:r>
    </w:p>
    <w:p w14:paraId="6EB9159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}},</w:t>
      </w:r>
    </w:p>
    <w:p w14:paraId="3F1B8902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</w:t>
      </w:r>
    </w:p>
    <w:p w14:paraId="2F88584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// 3. Sort: (Optional but good practice) Sort descending by total spent</w:t>
      </w:r>
    </w:p>
    <w:p w14:paraId="2C2CE2A0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    { $sort: { totalSpent: -1 } }</w:t>
      </w:r>
    </w:p>
    <w:p w14:paraId="63F86274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]);</w:t>
      </w:r>
    </w:p>
    <w:p w14:paraId="7AC94F0A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2952BCC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res.json(breakdown); </w:t>
      </w:r>
    </w:p>
    <w:p w14:paraId="412F079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// Example Output: [{ _id: 'Rent', totalSpent: 1200 }, { _id: 'Groceries', totalSpent: 450 }]</w:t>
      </w:r>
    </w:p>
    <w:p w14:paraId="66B53AC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2893FC0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} catch (error) {</w:t>
      </w:r>
    </w:p>
    <w:p w14:paraId="740AA5D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console.error('Aggregation Error:', error);</w:t>
      </w:r>
    </w:p>
    <w:p w14:paraId="69B003B9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res.status(500).json({ message: 'Could not fetch category breakdown.' });</w:t>
      </w:r>
    </w:p>
    <w:p w14:paraId="31FF76C9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}</w:t>
      </w:r>
    </w:p>
    <w:p w14:paraId="76AC8AC7">
      <w:pPr>
        <w:pStyle w:val="35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};</w:t>
      </w:r>
    </w:p>
    <w:p w14:paraId="147188CB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7D10694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---</w:t>
      </w:r>
    </w:p>
    <w:p w14:paraId="0496AE0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7BFF7E5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## III. Frontend Implementation (React)</w:t>
      </w:r>
    </w:p>
    <w:p w14:paraId="516FB1B8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67F49FF8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The React app's primary role is to provide a smooth data entry experience and render dynamic charts.</w:t>
      </w:r>
    </w:p>
    <w:p w14:paraId="1ADEA4B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1D60D9C4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Feature / Page | Components &amp; Logic | Data Flow / Interaction |</w:t>
      </w:r>
    </w:p>
    <w:p w14:paraId="6FEA022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:--- | :--- | :--- |</w:t>
      </w:r>
    </w:p>
    <w:p w14:paraId="2EC7EAA1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**Dashboard** | **KPI Card Component:** Renders simple metrics (Net Balance, Total Income/Expense). **Pie Chart Component:** Renders the spending breakdown. | Uses Axios to call the `/api/v1/metrics/balance` and `/api/v1/metrics/breakdown` APIs. **Transforms the raw data** into chart-specific arrays (labels, values). |</w:t>
      </w:r>
    </w:p>
    <w:p w14:paraId="0D6CAE2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**Transaction Form** | A simple form with fields for Amount, Date, Type (radio), Category (dropdown), and Description. | Sends an Axios **POST** request to `/api/v1/transactions`. The form data is validated locally before sending. |</w:t>
      </w:r>
    </w:p>
    <w:p w14:paraId="3294C05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**Transaction Table** | Displays all transactions in a sortable/filterable list. | Calls the main `/api/v1/transactions` API. Uses local state to manage filters (e.g., displaying only 'Income' transactions). |</w:t>
      </w:r>
    </w:p>
    <w:p w14:paraId="0A747D7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| **Data Filtering** | Date Range Picker component. | When the date changes, the component triggers a new Axios GET request, passing the filter parameters in the query string (`/api/v1/transactions?start=2025-10-01&amp;end=2025-10-31`). |</w:t>
      </w:r>
    </w:p>
    <w:p w14:paraId="205E9B1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00E5A89D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---</w:t>
      </w:r>
    </w:p>
    <w:p w14:paraId="3AABC68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1D527EF6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## IV. How to Run the Project</w:t>
      </w:r>
    </w:p>
    <w:p w14:paraId="4DDA50E4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23E57993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The running instructions are the same as for any standard MERN stack application.</w:t>
      </w:r>
    </w:p>
    <w:p w14:paraId="5F5966FB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41652264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### Prerequisites:</w:t>
      </w:r>
      <w:bookmarkStart w:id="0" w:name="_GoBack"/>
      <w:bookmarkEnd w:id="0"/>
    </w:p>
    <w:p w14:paraId="59F65339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1.  **Node.js &amp; npm**</w:t>
      </w:r>
    </w:p>
    <w:p w14:paraId="577717C2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2.  **MongoDB** (Local or Atlas)</w:t>
      </w:r>
    </w:p>
    <w:p w14:paraId="382DC242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3.  **Two Terminals** (one for backend, one for frontend)</w:t>
      </w:r>
    </w:p>
    <w:p w14:paraId="3681B9B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78BB1285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### Steps:</w:t>
      </w:r>
    </w:p>
    <w:p w14:paraId="25A4DD51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23D3F82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1.  **Backend Terminal:**</w:t>
      </w:r>
    </w:p>
    <w:p w14:paraId="5377B767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Navigate to the `/backend` directory.</w:t>
      </w:r>
    </w:p>
    <w:p w14:paraId="73AC4F57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Install packages: `npm install` (including `mongoose` and `express`).</w:t>
      </w:r>
    </w:p>
    <w:p w14:paraId="0BBA6691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Start the server: `npm run dev` (or `node server.js`).</w:t>
      </w:r>
    </w:p>
    <w:p w14:paraId="76382E71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*Result:* The Express server starts and connects to your MongoDB.</w:t>
      </w:r>
    </w:p>
    <w:p w14:paraId="2219C5BA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21DDA88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2.  **Frontend Terminal:**</w:t>
      </w:r>
    </w:p>
    <w:p w14:paraId="0A12821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Navigate to the `/frontend` directory.</w:t>
      </w:r>
    </w:p>
    <w:p w14:paraId="64DBEACB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Install packages: `npm install` (including `chart.js` or `recharts` for visualization).</w:t>
      </w:r>
    </w:p>
    <w:p w14:paraId="7DB42C60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Start the React app: `npm start`.</w:t>
      </w:r>
    </w:p>
    <w:p w14:paraId="3888BAD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*Result:* The browser opens to your application.</w:t>
      </w:r>
    </w:p>
    <w:p w14:paraId="55471CDF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</w:p>
    <w:p w14:paraId="52248E31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>3.  **Testing Flow:**</w:t>
      </w:r>
    </w:p>
    <w:p w14:paraId="0618B5BC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**Phase 1: Entry** - Register a new User. Log in and use the Transaction Form to enter several dozen records (e.g., 5 income, 20 expenses across 4 categories).</w:t>
      </w:r>
    </w:p>
    <w:p w14:paraId="19AA5A1E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Style w:val="20"/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**Phase 2: Visualization** - Navigate to the Dashboard. The components will automatically fetch the metrics from your backend. The **Category Breakdown** API runs the aggregation pipeline, sending the summarized data back to the React app to render the Pie Chart.</w:t>
      </w:r>
    </w:p>
    <w:p w14:paraId="66AF6B18">
      <w:pPr>
        <w:pStyle w:val="21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Style w:val="20"/>
          <w:rFonts w:hint="default" w:ascii="sans-serif" w:hAnsi="sans-serif" w:eastAsia="sans-serif" w:cs="sans-serif"/>
        </w:rPr>
        <w:t xml:space="preserve">    * **Phase 3: Interactivity** - Test the table filters to ensure that only the correct transactions appear in the list.</w:t>
      </w:r>
    </w:p>
    <w:p w14:paraId="06EAF7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56D494E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BCE52"/>
    <w:multiLevelType w:val="multilevel"/>
    <w:tmpl w:val="9D3BC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87DA55"/>
    <w:multiLevelType w:val="multilevel"/>
    <w:tmpl w:val="DE87DA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7D1FA7"/>
    <w:multiLevelType w:val="multilevel"/>
    <w:tmpl w:val="DF7D1F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FFF859B"/>
    <w:multiLevelType w:val="multilevel"/>
    <w:tmpl w:val="DFFF8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5DD9301"/>
    <w:multiLevelType w:val="multilevel"/>
    <w:tmpl w:val="E5DD9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7FEE26A1"/>
    <w:multiLevelType w:val="multilevel"/>
    <w:tmpl w:val="7FEE2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0"/>
  </w:num>
  <w:num w:numId="8">
    <w:abstractNumId w:val="11"/>
  </w:num>
  <w:num w:numId="9">
    <w:abstractNumId w:val="4"/>
  </w:num>
  <w:num w:numId="10">
    <w:abstractNumId w:val="1"/>
  </w:num>
  <w:num w:numId="11">
    <w:abstractNumId w:val="3"/>
  </w:num>
  <w:num w:numId="12">
    <w:abstractNumId w:val="2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FF8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126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Devaki Kumari</cp:lastModifiedBy>
  <dcterms:modified xsi:type="dcterms:W3CDTF">2025-10-26T19:31:27Z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C9BBFC40C3479F0EB729FE68FEB3ECA8_42</vt:lpwstr>
  </property>
</Properties>
</file>